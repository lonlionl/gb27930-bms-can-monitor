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0E5F3"/>
    <w:p w14:paraId="2E2B9D3A"/>
    <w:p w14:paraId="47CF0B89"/>
    <w:p w14:paraId="59669847"/>
    <w:p w14:paraId="1ACC9B1C"/>
    <w:p w14:paraId="14C2B3D7"/>
    <w:p w14:paraId="495B7D0B">
      <w:pPr>
        <w:jc w:val="center"/>
      </w:pPr>
      <w:r>
        <w:rPr>
          <w:rFonts w:ascii="宋体" w:hAnsi="宋体" w:eastAsia="宋体"/>
          <w:b/>
          <w:sz w:val="52"/>
        </w:rPr>
        <w:t>GB/T 27930-2015</w:t>
      </w:r>
    </w:p>
    <w:p w14:paraId="1D291964">
      <w:pPr>
        <w:jc w:val="center"/>
      </w:pPr>
      <w:r>
        <w:rPr>
          <w:rFonts w:ascii="宋体" w:hAnsi="宋体" w:eastAsia="宋体"/>
          <w:b/>
          <w:sz w:val="52"/>
        </w:rPr>
        <w:t>BMS CAN 监控终端</w:t>
      </w:r>
    </w:p>
    <w:p w14:paraId="7EE0091E">
      <w:pPr>
        <w:jc w:val="center"/>
      </w:pPr>
      <w:r>
        <w:rPr>
          <w:rFonts w:ascii="宋体" w:hAnsi="宋体" w:eastAsia="宋体"/>
          <w:b/>
          <w:sz w:val="52"/>
        </w:rPr>
        <w:t>开发过程问题记录</w:t>
      </w:r>
    </w:p>
    <w:p w14:paraId="233EF852"/>
    <w:p w14:paraId="004627B0">
      <w:pPr>
        <w:jc w:val="center"/>
      </w:pPr>
      <w:r>
        <w:rPr>
          <w:rFonts w:ascii="宋体" w:hAnsi="宋体" w:eastAsia="宋体"/>
          <w:b w:val="0"/>
          <w:sz w:val="24"/>
        </w:rPr>
        <w:t>STM32F103ZET6 报文模拟器  +  I.MX6ULL 监控终端</w:t>
      </w:r>
    </w:p>
    <w:p w14:paraId="5A64B84B"/>
    <w:p w14:paraId="54EA59DE"/>
    <w:p w14:paraId="320C909D"/>
    <w:p w14:paraId="6DC78C11"/>
    <w:p w14:paraId="7AB20D14"/>
    <w:p w14:paraId="1658B8E9"/>
    <w:p w14:paraId="0A2938BB"/>
    <w:p w14:paraId="30BC32AE"/>
    <w:p w14:paraId="3459AE2A">
      <w:pPr>
        <w:jc w:val="center"/>
      </w:pPr>
      <w:r>
        <w:rPr>
          <w:rFonts w:ascii="宋体" w:hAnsi="宋体" w:eastAsia="宋体"/>
          <w:b w:val="0"/>
          <w:sz w:val="24"/>
        </w:rPr>
        <w:t>共 86 个问题</w:t>
      </w:r>
    </w:p>
    <w:p w14:paraId="57D26B60">
      <w:r>
        <w:br w:type="page"/>
      </w:r>
    </w:p>
    <w:p w14:paraId="0D251C65">
      <w:pPr>
        <w:pStyle w:val="3"/>
      </w:pPr>
      <w:bookmarkStart w:id="0" w:name="_Toc27896"/>
      <w:bookmarkStart w:id="1" w:name="_Toc5371"/>
      <w:bookmarkStart w:id="2" w:name="_Toc11170"/>
      <w:r>
        <w:t>文档说明</w:t>
      </w:r>
      <w:bookmarkEnd w:id="0"/>
      <w:bookmarkEnd w:id="1"/>
      <w:bookmarkEnd w:id="2"/>
    </w:p>
    <w:p w14:paraId="3B733140">
      <w:pPr>
        <w:ind w:firstLine="420"/>
      </w:pPr>
      <w:r>
        <w:rPr>
          <w:rFonts w:ascii="宋体" w:hAnsi="宋体" w:eastAsia="宋体"/>
          <w:b w:val="0"/>
        </w:rPr>
        <w:t>本文档记录该项目从立项到交付全过程出现的技术问题，按发生的时间先后排列。</w:t>
      </w:r>
    </w:p>
    <w:p w14:paraId="400B85A9">
      <w:pPr>
        <w:ind w:firstLine="420"/>
      </w:pPr>
      <w:r>
        <w:rPr>
          <w:rFonts w:ascii="宋体" w:hAnsi="宋体" w:eastAsia="宋体"/>
          <w:b w:val="0"/>
        </w:rPr>
        <w:t>每个问题分四部分写：现象（具体发生了什么）、原因（为什么会这样）、解决（实际怎么处理的，包括改了哪个函数、哪一句、改成什么，或者执行了什么命令）、代码位置（涉及的文件与函数，纯环境问题则标注“无”）。</w:t>
      </w:r>
    </w:p>
    <w:p w14:paraId="5B38DEA1">
      <w:pPr>
        <w:ind w:firstLine="420"/>
      </w:pPr>
      <w:r>
        <w:rPr>
          <w:rFonts w:ascii="宋体" w:hAnsi="宋体" w:eastAsia="宋体"/>
          <w:b w:val="0"/>
        </w:rPr>
        <w:t>条目来自开发过程的完整日志，整理时按时间顺序分段提取，再合并同一问题的重复条目，剔除与项目代码、硬件、协议无关的工具环境问题。当前共 86 条。</w:t>
      </w:r>
    </w:p>
    <w:p w14:paraId="239CB02C">
      <w:pPr>
        <w:ind w:firstLine="420"/>
      </w:pPr>
      <w:r>
        <w:rPr>
          <w:rFonts w:ascii="宋体" w:hAnsi="宋体" w:eastAsia="宋体"/>
          <w:b w:val="0"/>
        </w:rPr>
        <w:t>两个项目共用的背景：STM32F103ZET6 精英板作为 BMS 报文模拟器，I.MX6ULL 开发板作为充电机侧监控终端，两端通过 250 kbps 扩展帧 CAN 总线按 GB/T 27930-2015 通信。</w:t>
      </w:r>
    </w:p>
    <w:p w14:paraId="3FBB163B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475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1940F02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3" w:name="_Toc900001"/>
          <w:bookmarkEnd w:id="3"/>
          <w:bookmarkStart w:id="4" w:name="_Toc31579"/>
          <w:r>
            <w:rPr>
              <w:rFonts w:ascii="宋体" w:hAnsi="宋体" w:eastAsia="宋体"/>
              <w:color w:val="000000" w:themeColor="text1"/>
              <w:sz w:val="32"/>
              <w:szCs w:val="60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58658737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_Toc11170 </w:instrText>
          </w:r>
          <w:r>
            <w:fldChar w:fldCharType="separate"/>
          </w:r>
          <w:r>
            <w:t>文档说明</w:t>
          </w:r>
          <w:r>
            <w:tab/>
          </w:r>
          <w:r>
            <w:fldChar w:fldCharType="begin"/>
          </w:r>
          <w:r>
            <w:instrText xml:space="preserve"> PAGEREF _Toc11170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653CA3F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_Toc18582 </w:instrText>
          </w:r>
          <w:r>
            <w:fldChar w:fldCharType="separate"/>
          </w:r>
          <w:r>
            <w:rPr>
              <w:rFonts w:ascii="黑体" w:hAnsi="黑体" w:eastAsia="黑体"/>
            </w:rPr>
            <w:t>问题 1：can_layer 编译不过，自定义枚举与内核头文件符号冲突</w:t>
          </w:r>
          <w:r>
            <w:tab/>
          </w:r>
          <w:r>
            <w:fldChar w:fldCharType="begin"/>
          </w:r>
          <w:r>
            <w:instrText xml:space="preserve"> PAGEREF _Toc18582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DBB0B5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_Toc27108 </w:instrText>
          </w:r>
          <w:r>
            <w:fldChar w:fldCharType="separate"/>
          </w:r>
          <w:r>
            <w:rPr>
              <w:rFonts w:ascii="黑体" w:hAnsi="黑体" w:eastAsia="黑体"/>
            </w:rPr>
            <w:t>问题 2：can_layer 用了内核里根本不存在的 IFLA_CAN_BITRATE / IFLA_CAN_LOOPBACK</w:t>
          </w:r>
          <w:r>
            <w:tab/>
          </w:r>
          <w:r>
            <w:fldChar w:fldCharType="begin"/>
          </w:r>
          <w:r>
            <w:instrText xml:space="preserve"> PAGEREF _Toc27108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A0004E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_Toc11113 </w:instrText>
          </w:r>
          <w:r>
            <w:fldChar w:fldCharType="separate"/>
          </w:r>
          <w:r>
            <w:rPr>
              <w:rFonts w:ascii="黑体" w:hAnsi="黑体" w:eastAsia="黑体"/>
            </w:rPr>
            <w:t>问题 3：storage.c 缺头文件，且 SQL 缓冲区太小把查询语句截断</w:t>
          </w:r>
          <w:r>
            <w:tab/>
          </w:r>
          <w:r>
            <w:fldChar w:fldCharType="begin"/>
          </w:r>
          <w:r>
            <w:instrText xml:space="preserve"> PAGEREF _Toc11113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C0AF15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_Toc3258 </w:instrText>
          </w:r>
          <w:r>
            <w:fldChar w:fldCharType="separate"/>
          </w:r>
          <w:r>
            <w:rPr>
              <w:rFonts w:ascii="黑体" w:hAnsi="黑体" w:eastAsia="黑体"/>
            </w:rPr>
            <w:t>问题 4：isotp 的 STmin 用 uint8_t 存放，100~900 µs 溢出</w:t>
          </w:r>
          <w:r>
            <w:tab/>
          </w:r>
          <w:r>
            <w:fldChar w:fldCharType="begin"/>
          </w:r>
          <w:r>
            <w:instrText xml:space="preserve"> PAGEREF _Toc3258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A370A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_Toc29847 </w:instrText>
          </w:r>
          <w:r>
            <w:fldChar w:fldCharType="separate"/>
          </w:r>
          <w:r>
            <w:rPr>
              <w:rFonts w:ascii="黑体" w:hAnsi="黑体" w:eastAsia="黑体"/>
            </w:rPr>
            <w:t>问题 5：STM32 代码存在必然编译失败的符号冲突，Keil 同样编不过</w:t>
          </w:r>
          <w:r>
            <w:tab/>
          </w:r>
          <w:r>
            <w:fldChar w:fldCharType="begin"/>
          </w:r>
          <w:r>
            <w:instrText xml:space="preserve"> PAGEREF _Toc29847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CD1E64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_Toc24901 </w:instrText>
          </w:r>
          <w:r>
            <w:fldChar w:fldCharType="separate"/>
          </w:r>
          <w:r>
            <w:rPr>
              <w:rFonts w:ascii="黑体" w:hAnsi="黑体" w:eastAsia="黑体"/>
            </w:rPr>
            <w:t>问题 6：退出时"解析报文数"被清零，与数据库里的记录数矛盾</w:t>
          </w:r>
          <w:r>
            <w:tab/>
          </w:r>
          <w:r>
            <w:fldChar w:fldCharType="begin"/>
          </w:r>
          <w:r>
            <w:instrText xml:space="preserve"> PAGEREF _Toc24901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5895400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_Toc5977 </w:instrText>
          </w:r>
          <w:r>
            <w:fldChar w:fldCharType="separate"/>
          </w:r>
          <w:r>
            <w:rPr>
              <w:rFonts w:ascii="黑体" w:hAnsi="黑体" w:eastAsia="黑体"/>
            </w:rPr>
            <w:t>问题 7：开发板上 can_monitor 初始化失败，can0 接口根本不存在（rc=-1001）</w:t>
          </w:r>
          <w:r>
            <w:tab/>
          </w:r>
          <w:r>
            <w:fldChar w:fldCharType="begin"/>
          </w:r>
          <w:r>
            <w:instrText xml:space="preserve"> PAGEREF _Toc5977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C9AC35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_Toc1519 </w:instrText>
          </w:r>
          <w:r>
            <w:fldChar w:fldCharType="separate"/>
          </w:r>
          <w:r>
            <w:rPr>
              <w:rFonts w:ascii="黑体" w:hAnsi="黑体" w:eastAsia="黑体"/>
            </w:rPr>
            <w:t>问题 8：开发板上端到端脚本跑不起来，vcan 模块不存在也建不出 vcan</w:t>
          </w:r>
          <w:r>
            <w:tab/>
          </w:r>
          <w:r>
            <w:fldChar w:fldCharType="begin"/>
          </w:r>
          <w:r>
            <w:instrText xml:space="preserve"> PAGEREF _Toc1519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A814BE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_Toc14378 </w:instrText>
          </w:r>
          <w:r>
            <w:fldChar w:fldCharType="separate"/>
          </w:r>
          <w:r>
            <w:rPr>
              <w:rFonts w:ascii="黑体" w:hAnsi="黑体" w:eastAsia="黑体"/>
            </w:rPr>
            <w:t>问题 9：Keil 编译报 error #119 cast to type "CAN_Frame_t" is not allowed</w:t>
          </w:r>
          <w:r>
            <w:tab/>
          </w:r>
          <w:r>
            <w:fldChar w:fldCharType="begin"/>
          </w:r>
          <w:r>
            <w:instrText xml:space="preserve"> PAGEREF _Toc14378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7BD902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_Toc22069 </w:instrText>
          </w:r>
          <w:r>
            <w:fldChar w:fldCharType="separate"/>
          </w:r>
          <w:r>
            <w:rPr>
              <w:rFonts w:ascii="黑体" w:hAnsi="黑体" w:eastAsia="黑体"/>
            </w:rPr>
            <w:t>问题 10：两块板 CAN 完全不通，i.MX 发 61 帧收 0 帧</w:t>
          </w:r>
          <w:r>
            <w:tab/>
          </w:r>
          <w:r>
            <w:fldChar w:fldCharType="begin"/>
          </w:r>
          <w:r>
            <w:instrText xml:space="preserve"> PAGEREF _Toc22069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2F1CAC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_Toc4560 </w:instrText>
          </w:r>
          <w:r>
            <w:fldChar w:fldCharType="separate"/>
          </w:r>
          <w:r>
            <w:rPr>
              <w:rFonts w:ascii="黑体" w:hAnsi="黑体" w:eastAsia="黑体"/>
            </w:rPr>
            <w:t>问题 11：没有万用表，用上电心跳判断 CAN 物理链路通断</w:t>
          </w:r>
          <w:r>
            <w:tab/>
          </w:r>
          <w:r>
            <w:fldChar w:fldCharType="begin"/>
          </w:r>
          <w:r>
            <w:instrText xml:space="preserve"> PAGEREF _Toc4560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5116D3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_Toc16893 </w:instrText>
          </w:r>
          <w:r>
            <w:fldChar w:fldCharType="separate"/>
          </w:r>
          <w:r>
            <w:rPr>
              <w:rFonts w:ascii="黑体" w:hAnsi="黑体" w:eastAsia="黑体"/>
            </w:rPr>
            <w:t>问题 12：程序报 errno=16 在线配置波特率失败，波特率其实没被设置</w:t>
          </w:r>
          <w:r>
            <w:tab/>
          </w:r>
          <w:r>
            <w:fldChar w:fldCharType="begin"/>
          </w:r>
          <w:r>
            <w:instrText xml:space="preserve"> PAGEREF _Toc16893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21562E3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_Toc23532 </w:instrText>
          </w:r>
          <w:r>
            <w:fldChar w:fldCharType="separate"/>
          </w:r>
          <w:r>
            <w:rPr>
              <w:rFonts w:ascii="黑体" w:hAnsi="黑体" w:eastAsia="黑体"/>
            </w:rPr>
            <w:t>问题 13：STM32 的帧发不出去，发送邮箱被占满</w:t>
          </w:r>
          <w:r>
            <w:tab/>
          </w:r>
          <w:r>
            <w:fldChar w:fldCharType="begin"/>
          </w:r>
          <w:r>
            <w:instrText xml:space="preserve"> PAGEREF _Toc23532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CF6AE95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_Toc21614 </w:instrText>
          </w:r>
          <w:r>
            <w:fldChar w:fldCharType="separate"/>
          </w:r>
          <w:r>
            <w:rPr>
              <w:rFonts w:ascii="黑体" w:hAnsi="黑体" w:eastAsia="黑体"/>
            </w:rPr>
            <w:t>问题 14：candump can0 can1 一帧都收不到</w:t>
          </w:r>
          <w:r>
            <w:tab/>
          </w:r>
          <w:r>
            <w:fldChar w:fldCharType="begin"/>
          </w:r>
          <w:r>
            <w:instrText xml:space="preserve"> PAGEREF _Toc21614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DD3D595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_Toc1770 </w:instrText>
          </w:r>
          <w:r>
            <w:fldChar w:fldCharType="separate"/>
          </w:r>
          <w:r>
            <w:rPr>
              <w:rFonts w:ascii="黑体" w:hAnsi="黑体" w:eastAsia="黑体"/>
            </w:rPr>
            <w:t>问题 15：ASCII 字模全部废掉，数字和字母只画出一条竖线</w:t>
          </w:r>
          <w:r>
            <w:tab/>
          </w:r>
          <w:r>
            <w:fldChar w:fldCharType="begin"/>
          </w:r>
          <w:r>
            <w:instrText xml:space="preserve"> PAGEREF _Toc1770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4AB7BBA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_Toc3740 </w:instrText>
          </w:r>
          <w:r>
            <w:fldChar w:fldCharType="separate"/>
          </w:r>
          <w:r>
            <w:rPr>
              <w:rFonts w:ascii="黑体" w:hAnsi="黑体" w:eastAsia="黑体"/>
            </w:rPr>
            <w:t>问题 16：字模格式算错、UI 文案缺字，界面会显示空白</w:t>
          </w:r>
          <w:r>
            <w:tab/>
          </w:r>
          <w:r>
            <w:fldChar w:fldCharType="begin"/>
          </w:r>
          <w:r>
            <w:instrText xml:space="preserve"> PAGEREF _Toc3740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D7C8F82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 </w:instrText>
          </w:r>
          <w:r>
            <w:fldChar w:fldCharType="separate"/>
          </w:r>
          <w:r>
            <w:rPr>
              <w:rFonts w:ascii="黑体" w:hAnsi="黑体" w:eastAsia="黑体"/>
            </w:rPr>
            <w:t>问题 17：字库生成脚本把源码注释里的汉字也收进字库，字库膨胀到 700 多字</w:t>
          </w:r>
          <w:r>
            <w:tab/>
          </w:r>
          <w:r>
            <w:fldChar w:fldCharType="begin"/>
          </w:r>
          <w:r>
            <w:instrText xml:space="preserve"> PAGEREF _Toc131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E051115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_Toc7306 </w:instrText>
          </w:r>
          <w:r>
            <w:fldChar w:fldCharType="separate"/>
          </w:r>
          <w:r>
            <w:rPr>
              <w:rFonts w:ascii="黑体" w:hAnsi="黑体" w:eastAsia="黑体"/>
            </w:rPr>
            <w:t>问题 18：ui_app.c 里标签的横向偏移量按估算值写死，与字模实际宽度不符</w:t>
          </w:r>
          <w:r>
            <w:tab/>
          </w:r>
          <w:r>
            <w:fldChar w:fldCharType="begin"/>
          </w:r>
          <w:r>
            <w:instrText xml:space="preserve"> PAGEREF _Toc7306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8891E0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_Toc3371 </w:instrText>
          </w:r>
          <w:r>
            <w:fldChar w:fldCharType="separate"/>
          </w:r>
          <w:r>
            <w:rPr>
              <w:rFonts w:ascii="黑体" w:hAnsi="黑体" w:eastAsia="黑体"/>
            </w:rPr>
            <w:t>问题 19：ui_app.h 里的阴影字符 GBK 表示不了，转码到 GBK 做不下去</w:t>
          </w:r>
          <w:r>
            <w:tab/>
          </w:r>
          <w:r>
            <w:fldChar w:fldCharType="begin"/>
          </w:r>
          <w:r>
            <w:instrText xml:space="preserve"> PAGEREF _Toc3371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9548A16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_Toc24404 </w:instrText>
          </w:r>
          <w:r>
            <w:fldChar w:fldCharType="separate"/>
          </w:r>
          <w:r>
            <w:rPr>
              <w:rFonts w:ascii="黑体" w:hAnsi="黑体" w:eastAsia="黑体"/>
            </w:rPr>
            <w:t>问题 20：bsp_usart.c 里 NVIC_Configuration 加了 static，与头文件声明冲突</w:t>
          </w:r>
          <w:r>
            <w:tab/>
          </w:r>
          <w:r>
            <w:fldChar w:fldCharType="begin"/>
          </w:r>
          <w:r>
            <w:instrText xml:space="preserve"> PAGEREF _Toc24404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FDB5CD6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_Toc26151 </w:instrText>
          </w:r>
          <w:r>
            <w:fldChar w:fldCharType="separate"/>
          </w:r>
          <w:r>
            <w:rPr>
              <w:rFonts w:ascii="黑体" w:hAnsi="黑体" w:eastAsia="黑体"/>
            </w:rPr>
            <w:t>问题 21：uitouch.c 少包含 time.h，CLOCK_MONOTONIC 未定义</w:t>
          </w:r>
          <w:r>
            <w:tab/>
          </w:r>
          <w:r>
            <w:fldChar w:fldCharType="begin"/>
          </w:r>
          <w:r>
            <w:instrText xml:space="preserve"> PAGEREF _Toc26151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160046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_Toc23927 </w:instrText>
          </w:r>
          <w:r>
            <w:fldChar w:fldCharType="separate"/>
          </w:r>
          <w:r>
            <w:rPr>
              <w:rFonts w:ascii="黑体" w:hAnsi="黑体" w:eastAsia="黑体"/>
            </w:rPr>
            <w:t>问题 22：gui.c 里画直线的函数名与同名宏冲突，导致重复定义</w:t>
          </w:r>
          <w:r>
            <w:tab/>
          </w:r>
          <w:r>
            <w:fldChar w:fldCharType="begin"/>
          </w:r>
          <w:r>
            <w:instrText xml:space="preserve"> PAGEREF _Toc23927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BE54744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_Toc2335 </w:instrText>
          </w:r>
          <w:r>
            <w:fldChar w:fldCharType="separate"/>
          </w:r>
          <w:r>
            <w:rPr>
              <w:rFonts w:ascii="黑体" w:hAnsi="黑体" w:eastAsia="黑体"/>
            </w:rPr>
            <w:t>问题 23：Keil 端编译出错，工程里缺少 lcd/touch/ili93xx 驱动文件</w:t>
          </w:r>
          <w:r>
            <w:tab/>
          </w:r>
          <w:r>
            <w:fldChar w:fldCharType="begin"/>
          </w:r>
          <w:r>
            <w:instrText xml:space="preserve"> PAGEREF _Toc2335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9C9ED3C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_Toc29331 </w:instrText>
          </w:r>
          <w:r>
            <w:fldChar w:fldCharType="separate"/>
          </w:r>
          <w:r>
            <w:rPr>
              <w:rFonts w:ascii="黑体" w:hAnsi="黑体" w:eastAsia="黑体"/>
            </w:rPr>
            <w:t>问题 24：I.MX6ULL 端 CAN 一直刷错误帧并反复 bus-off，收帧数为 0</w:t>
          </w:r>
          <w:r>
            <w:tab/>
          </w:r>
          <w:r>
            <w:fldChar w:fldCharType="begin"/>
          </w:r>
          <w:r>
            <w:instrText xml:space="preserve"> PAGEREF _Toc29331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96E5C4A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_Toc19810 </w:instrText>
          </w:r>
          <w:r>
            <w:fldChar w:fldCharType="separate"/>
          </w:r>
          <w:r>
            <w:rPr>
              <w:rFonts w:ascii="黑体" w:hAnsi="黑体" w:eastAsia="黑体"/>
            </w:rPr>
            <w:t>问题 25：GUI 右上角"历史曲线"点不开，画面闪一帧跳回野火自带桌面</w:t>
          </w:r>
          <w:r>
            <w:tab/>
          </w:r>
          <w:r>
            <w:fldChar w:fldCharType="begin"/>
          </w:r>
          <w:r>
            <w:instrText xml:space="preserve"> PAGEREF _Toc19810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99ED46F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_Toc8741 </w:instrText>
          </w:r>
          <w:r>
            <w:fldChar w:fldCharType="separate"/>
          </w:r>
          <w:r>
            <w:rPr>
              <w:rFonts w:ascii="黑体" w:hAnsi="黑体" w:eastAsia="黑体"/>
            </w:rPr>
            <w:t>问题 26：STM32 语法检查报 ctiic.c:129: 'NULL' undeclared</w:t>
          </w:r>
          <w:r>
            <w:tab/>
          </w:r>
          <w:r>
            <w:fldChar w:fldCharType="begin"/>
          </w:r>
          <w:r>
            <w:instrText xml:space="preserve"> PAGEREF _Toc8741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956C655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_Toc13373 </w:instrText>
          </w:r>
          <w:r>
            <w:fldChar w:fldCharType="separate"/>
          </w:r>
          <w:r>
            <w:rPr>
              <w:rFonts w:ascii="黑体" w:hAnsi="黑体" w:eastAsia="黑体"/>
            </w:rPr>
            <w:t>问题 27：UI_ENABLE 总开关写废了，命令行覆盖不了</w:t>
          </w:r>
          <w:r>
            <w:tab/>
          </w:r>
          <w:r>
            <w:fldChar w:fldCharType="begin"/>
          </w:r>
          <w:r>
            <w:instrText xml:space="preserve"> PAGEREF _Toc13373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3CDA452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_Toc19709 </w:instrText>
          </w:r>
          <w:r>
            <w:fldChar w:fldCharType="separate"/>
          </w:r>
          <w:r>
            <w:rPr>
              <w:rFonts w:ascii="黑体" w:hAnsi="黑体" w:eastAsia="黑体"/>
            </w:rPr>
            <w:t>问题 28：--touch-grab 在演示模式下打出一条看不懂的 Invalid argument</w:t>
          </w:r>
          <w:r>
            <w:tab/>
          </w:r>
          <w:r>
            <w:fldChar w:fldCharType="begin"/>
          </w:r>
          <w:r>
            <w:instrText xml:space="preserve"> PAGEREF _Toc19709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993AC0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_Toc21779 </w:instrText>
          </w:r>
          <w:r>
            <w:fldChar w:fldCharType="separate"/>
          </w:r>
          <w:r>
            <w:rPr>
              <w:rFonts w:ascii="黑体" w:hAnsi="黑体" w:eastAsia="黑体"/>
            </w:rPr>
            <w:t>问题 29：Keil 链接报 11 个 L6200E 符号重复定义（lcd_1.o 与 lcd.o）</w:t>
          </w:r>
          <w:r>
            <w:tab/>
          </w:r>
          <w:r>
            <w:fldChar w:fldCharType="begin"/>
          </w:r>
          <w:r>
            <w:instrText xml:space="preserve"> PAGEREF _Toc21779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6ACD2B7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_Toc18305 </w:instrText>
          </w:r>
          <w:r>
            <w:fldChar w:fldCharType="separate"/>
          </w:r>
          <w:r>
            <w:rPr>
              <w:rFonts w:ascii="黑体" w:hAnsi="黑体" w:eastAsia="黑体"/>
            </w:rPr>
            <w:t>问题 30：右上角历史曲线依旧会点到桌面</w:t>
          </w:r>
          <w:r>
            <w:tab/>
          </w:r>
          <w:r>
            <w:fldChar w:fldCharType="begin"/>
          </w:r>
          <w:r>
            <w:instrText xml:space="preserve"> PAGEREF _Toc18305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472F44A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_Toc2833 </w:instrText>
          </w:r>
          <w:r>
            <w:fldChar w:fldCharType="separate"/>
          </w:r>
          <w:r>
            <w:rPr>
              <w:rFonts w:ascii="黑体" w:hAnsi="黑体" w:eastAsia="黑体"/>
            </w:rPr>
            <w:t>问题 31：Keil 报 L6047U 镜像 45556 字节超出链接器上限</w:t>
          </w:r>
          <w:r>
            <w:tab/>
          </w:r>
          <w:r>
            <w:fldChar w:fldCharType="begin"/>
          </w:r>
          <w:r>
            <w:instrText xml:space="preserve"> PAGEREF _Toc2833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9AAABFE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_Toc32515 </w:instrText>
          </w:r>
          <w:r>
            <w:fldChar w:fldCharType="separate"/>
          </w:r>
          <w:r>
            <w:rPr>
              <w:rFonts w:ascii="黑体" w:hAnsi="黑体" w:eastAsia="黑体"/>
            </w:rPr>
            <w:t>问题 32：触摸不再跳桌面了，但点屏幕完全没反应</w:t>
          </w:r>
          <w:r>
            <w:tab/>
          </w:r>
          <w:r>
            <w:fldChar w:fldCharType="begin"/>
          </w:r>
          <w:r>
            <w:instrText xml:space="preserve"> PAGEREF _Toc32515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5601EB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_Toc31161 </w:instrText>
          </w:r>
          <w:r>
            <w:fldChar w:fldCharType="separate"/>
          </w:r>
          <w:r>
            <w:rPr>
              <w:rFonts w:ascii="黑体" w:hAnsi="黑体" w:eastAsia="黑体"/>
            </w:rPr>
            <w:t>问题 33：十字准星全挤在屏幕左上角，点右下角只映射出 (6,6)</w:t>
          </w:r>
          <w:r>
            <w:tab/>
          </w:r>
          <w:r>
            <w:fldChar w:fldCharType="begin"/>
          </w:r>
          <w:r>
            <w:instrText xml:space="preserve"> PAGEREF _Toc31161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41A9486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_Toc3751 </w:instrText>
          </w:r>
          <w:r>
            <w:fldChar w:fldCharType="separate"/>
          </w:r>
          <w:r>
            <w:rPr>
              <w:rFonts w:ascii="黑体" w:hAnsi="黑体" w:eastAsia="黑体"/>
            </w:rPr>
            <w:t>问题 34：--touch-calib X 量程按 480 标定不管用，实际要 474</w:t>
          </w:r>
          <w:r>
            <w:tab/>
          </w:r>
          <w:r>
            <w:fldChar w:fldCharType="begin"/>
          </w:r>
          <w:r>
            <w:instrText xml:space="preserve"> PAGEREF _Toc3751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500A611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_Toc26267 </w:instrText>
          </w:r>
          <w:r>
            <w:fldChar w:fldCharType="separate"/>
          </w:r>
          <w:r>
            <w:rPr>
              <w:rFonts w:ascii="黑体" w:hAnsi="黑体" w:eastAsia="黑体"/>
            </w:rPr>
            <w:t>问题 35：触摸切到历史曲线页要顿一下，点"返回"却立刻响应</w:t>
          </w:r>
          <w:r>
            <w:tab/>
          </w:r>
          <w:r>
            <w:fldChar w:fldCharType="begin"/>
          </w:r>
          <w:r>
            <w:instrText xml:space="preserve"> PAGEREF _Toc26267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B29DD8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_Toc6638 </w:instrText>
          </w:r>
          <w:r>
            <w:fldChar w:fldCharType="separate"/>
          </w:r>
          <w:r>
            <w:rPr>
              <w:rFonts w:ascii="黑体" w:hAnsi="黑体" w:eastAsia="黑体"/>
            </w:rPr>
            <w:t>问题 36：i.MX 主界面"历史曲线"按钮的点击范围远大于按钮本身</w:t>
          </w:r>
          <w:r>
            <w:tab/>
          </w:r>
          <w:r>
            <w:fldChar w:fldCharType="begin"/>
          </w:r>
          <w:r>
            <w:instrText xml:space="preserve"> PAGEREF _Toc6638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A0562A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_Toc8019 </w:instrText>
          </w:r>
          <w:r>
            <w:fldChar w:fldCharType="separate"/>
          </w:r>
          <w:r>
            <w:rPr>
              <w:rFonts w:ascii="黑体" w:hAnsi="黑体" w:eastAsia="黑体"/>
            </w:rPr>
            <w:t>问题 37：STM32 右上角"历史曲线"按钮完全没反应（触摸芯片探测不到）</w:t>
          </w:r>
          <w:r>
            <w:tab/>
          </w:r>
          <w:r>
            <w:fldChar w:fldCharType="begin"/>
          </w:r>
          <w:r>
            <w:instrText xml:space="preserve"> PAGEREF _Toc8019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FBE51E5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_Toc17650 </w:instrText>
          </w:r>
          <w:r>
            <w:fldChar w:fldCharType="separate"/>
          </w:r>
          <w:r>
            <w:rPr>
              <w:rFonts w:ascii="黑体" w:hAnsi="黑体" w:eastAsia="黑体"/>
            </w:rPr>
            <w:t>问题 38：STM32 屏幕老是闪，约 0.5 秒一次</w:t>
          </w:r>
          <w:r>
            <w:tab/>
          </w:r>
          <w:r>
            <w:fldChar w:fldCharType="begin"/>
          </w:r>
          <w:r>
            <w:instrText xml:space="preserve"> PAGEREF _Toc17650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D6EECDD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_Toc28638 </w:instrText>
          </w:r>
          <w:r>
            <w:fldChar w:fldCharType="separate"/>
          </w:r>
          <w:r>
            <w:rPr>
              <w:rFonts w:ascii="黑体" w:hAnsi="黑体" w:eastAsia="黑体"/>
            </w:rPr>
            <w:t>问题 39：CAN 通信永远连不上，i.MX 报 Bus-Off 且接收帧数为 0</w:t>
          </w:r>
          <w:r>
            <w:tab/>
          </w:r>
          <w:r>
            <w:fldChar w:fldCharType="begin"/>
          </w:r>
          <w:r>
            <w:instrText xml:space="preserve"> PAGEREF _Toc28638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9B5C426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_Toc9266 </w:instrText>
          </w:r>
          <w:r>
            <w:fldChar w:fldCharType="separate"/>
          </w:r>
          <w:r>
            <w:rPr>
              <w:rFonts w:ascii="黑体" w:hAnsi="黑体" w:eastAsia="黑体"/>
            </w:rPr>
            <w:t>问题 40：i.MX 历史曲线界面的"返回"按钮点击范围仍然太大</w:t>
          </w:r>
          <w:r>
            <w:tab/>
          </w:r>
          <w:r>
            <w:fldChar w:fldCharType="begin"/>
          </w:r>
          <w:r>
            <w:instrText xml:space="preserve"> PAGEREF _Toc9266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2D2E66D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_Toc3737 </w:instrText>
          </w:r>
          <w:r>
            <w:fldChar w:fldCharType="separate"/>
          </w:r>
          <w:r>
            <w:rPr>
              <w:rFonts w:ascii="黑体" w:hAnsi="黑体" w:eastAsia="黑体"/>
            </w:rPr>
            <w:t>问题 41：STM32 烧录后汉字全部乱码，字形像被打碎</w:t>
          </w:r>
          <w:r>
            <w:tab/>
          </w:r>
          <w:r>
            <w:fldChar w:fldCharType="begin"/>
          </w:r>
          <w:r>
            <w:instrText xml:space="preserve"> PAGEREF _Toc3737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0883465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_Toc1324 </w:instrText>
          </w:r>
          <w:r>
            <w:fldChar w:fldCharType="separate"/>
          </w:r>
          <w:r>
            <w:rPr>
              <w:rFonts w:ascii="黑体" w:hAnsi="黑体" w:eastAsia="黑体"/>
            </w:rPr>
            <w:t>问题 42：CAN 初始化自检误报 PA11/PA12 引脚配置异常</w:t>
          </w:r>
          <w:r>
            <w:tab/>
          </w:r>
          <w:r>
            <w:fldChar w:fldCharType="begin"/>
          </w:r>
          <w:r>
            <w:instrText xml:space="preserve"> PAGEREF _Toc1324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7FABF15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_Toc23623 </w:instrText>
          </w:r>
          <w:r>
            <w:fldChar w:fldCharType="separate"/>
          </w:r>
          <w:r>
            <w:rPr>
              <w:rFonts w:ascii="黑体" w:hAnsi="黑体" w:eastAsia="黑体"/>
            </w:rPr>
            <w:t>问题 43：触摸芯片探测全部"无应答"，界面报 touch NOT DETECTED</w:t>
          </w:r>
          <w:r>
            <w:tab/>
          </w:r>
          <w:r>
            <w:fldChar w:fldCharType="begin"/>
          </w:r>
          <w:r>
            <w:instrText xml:space="preserve"> PAGEREF _Toc23623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7D18061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_Toc20970 </w:instrText>
          </w:r>
          <w:r>
            <w:fldChar w:fldCharType="separate"/>
          </w:r>
          <w:r>
            <w:rPr>
              <w:rFonts w:ascii="黑体" w:hAnsi="黑体" w:eastAsia="黑体"/>
            </w:rPr>
            <w:t>问题 44：STM32 与 i.MX6ULL 之间 CAN 完全不通，两边都在发、都收不到</w:t>
          </w:r>
          <w:r>
            <w:tab/>
          </w:r>
          <w:r>
            <w:fldChar w:fldCharType="begin"/>
          </w:r>
          <w:r>
            <w:instrText xml:space="preserve"> PAGEREF _Toc20970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A80991D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_Toc15831 </w:instrText>
          </w:r>
          <w:r>
            <w:fldChar w:fldCharType="separate"/>
          </w:r>
          <w:r>
            <w:rPr>
              <w:rFonts w:ascii="黑体" w:hAnsi="黑体" w:eastAsia="黑体"/>
            </w:rPr>
            <w:t>问题 45：触摸扫描把全 0 的 ID 当成"命中"，界面谎报 touch OK</w:t>
          </w:r>
          <w:r>
            <w:tab/>
          </w:r>
          <w:r>
            <w:fldChar w:fldCharType="begin"/>
          </w:r>
          <w:r>
            <w:instrText xml:space="preserve"> PAGEREF _Toc15831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6FC6D0C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_Toc6786 </w:instrText>
          </w:r>
          <w:r>
            <w:fldChar w:fldCharType="separate"/>
          </w:r>
          <w:r>
            <w:rPr>
              <w:rFonts w:ascii="黑体" w:hAnsi="黑体" w:eastAsia="黑体"/>
            </w:rPr>
            <w:t>问题 46：GT 触摸的复位发生在 SCL/SDA 配置之前，复位时引脚还是浮空</w:t>
          </w:r>
          <w:r>
            <w:tab/>
          </w:r>
          <w:r>
            <w:fldChar w:fldCharType="begin"/>
          </w:r>
          <w:r>
            <w:instrText xml:space="preserve"> PAGEREF _Toc6786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F19BEC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_Toc20060 </w:instrText>
          </w:r>
          <w:r>
            <w:fldChar w:fldCharType="separate"/>
          </w:r>
          <w:r>
            <w:rPr>
              <w:rFonts w:ascii="黑体" w:hAnsi="黑体" w:eastAsia="黑体"/>
            </w:rPr>
            <w:t>问题 47：GT 触摸驱动探测的 I2C 地址一直是错的（0x5D 而非 0x14）</w:t>
          </w:r>
          <w:r>
            <w:tab/>
          </w:r>
          <w:r>
            <w:fldChar w:fldCharType="begin"/>
          </w:r>
          <w:r>
            <w:instrText xml:space="preserve"> PAGEREF _Toc20060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710F82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_Toc5032 </w:instrText>
          </w:r>
          <w:r>
            <w:fldChar w:fldCharType="separate"/>
          </w:r>
          <w:r>
            <w:rPr>
              <w:rFonts w:ascii="黑体" w:hAnsi="黑体" w:eastAsia="黑体"/>
            </w:rPr>
            <w:t>问题 48：诊断用的 listen-only 模式没关掉，can0 永远不发 ACK</w:t>
          </w:r>
          <w:r>
            <w:tab/>
          </w:r>
          <w:r>
            <w:fldChar w:fldCharType="begin"/>
          </w:r>
          <w:r>
            <w:instrText xml:space="preserve"> PAGEREF _Toc5032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B5EC37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_Toc9703 </w:instrText>
          </w:r>
          <w:r>
            <w:fldChar w:fldCharType="separate"/>
          </w:r>
          <w:r>
            <w:rPr>
              <w:rFonts w:ascii="黑体" w:hAnsi="黑体" w:eastAsia="黑体"/>
            </w:rPr>
            <w:t>问题 49：软件 I2C 层不可靠，在没有器件的引脚组合上也能"读到"东西</w:t>
          </w:r>
          <w:r>
            <w:tab/>
          </w:r>
          <w:r>
            <w:fldChar w:fldCharType="begin"/>
          </w:r>
          <w:r>
            <w:instrText xml:space="preserve"> PAGEREF _Toc9703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91C7F46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_Toc31408 </w:instrText>
          </w:r>
          <w:r>
            <w:fldChar w:fldCharType="separate"/>
          </w:r>
          <w:r>
            <w:rPr>
              <w:rFonts w:ascii="黑体" w:hAnsi="黑体" w:eastAsia="黑体"/>
            </w:rPr>
            <w:t>问题 50：线插到 can2 座后 ip 仍显示 can0 UP，怀疑 i.MX 的 CAN 接口坏了</w:t>
          </w:r>
          <w:r>
            <w:tab/>
          </w:r>
          <w:r>
            <w:fldChar w:fldCharType="begin"/>
          </w:r>
          <w:r>
            <w:instrText xml:space="preserve"> PAGEREF _Toc31408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00A16EA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_Toc1015 </w:instrText>
          </w:r>
          <w:r>
            <w:fldChar w:fldCharType="separate"/>
          </w:r>
          <w:r>
            <w:rPr>
              <w:rFonts w:ascii="黑体" w:hAnsi="黑体" w:eastAsia="黑体"/>
            </w:rPr>
            <w:t>问题 51：查设备树的命令都没有输出，找不到 CAN 节点</w:t>
          </w:r>
          <w:r>
            <w:tab/>
          </w:r>
          <w:r>
            <w:fldChar w:fldCharType="begin"/>
          </w:r>
          <w:r>
            <w:instrText xml:space="preserve"> PAGEREF _Toc1015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A986E16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_Toc4781 </w:instrText>
          </w:r>
          <w:r>
            <w:fldChar w:fldCharType="separate"/>
          </w:r>
          <w:r>
            <w:rPr>
              <w:rFonts w:ascii="黑体" w:hAnsi="黑体" w:eastAsia="黑体"/>
            </w:rPr>
            <w:t>问题 52：两个 CAN 口都显示 UNKNOWN，被当成状态异常</w:t>
          </w:r>
          <w:r>
            <w:tab/>
          </w:r>
          <w:r>
            <w:fldChar w:fldCharType="begin"/>
          </w:r>
          <w:r>
            <w:instrText xml:space="preserve"> PAGEREF _Toc4781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F7EB597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_Toc25241 </w:instrText>
          </w:r>
          <w:r>
            <w:fldChar w:fldCharType="separate"/>
          </w:r>
          <w:r>
            <w:rPr>
              <w:rFonts w:ascii="黑体" w:hAnsi="黑体" w:eastAsia="黑体"/>
            </w:rPr>
            <w:t>问题 53：STM32 触摸软件 I2C 读 ID 异常，没接器件能读到、接了反而读不出</w:t>
          </w:r>
          <w:r>
            <w:tab/>
          </w:r>
          <w:r>
            <w:fldChar w:fldCharType="begin"/>
          </w:r>
          <w:r>
            <w:instrText xml:space="preserve"> PAGEREF _Toc25241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AABDFF5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_Toc19355 </w:instrText>
          </w:r>
          <w:r>
            <w:fldChar w:fldCharType="separate"/>
          </w:r>
          <w:r>
            <w:rPr>
              <w:rFonts w:ascii="黑体" w:hAnsi="黑体" w:eastAsia="黑体"/>
            </w:rPr>
            <w:t>问题 54：i.MX 端充电历史曲线的时间轴方向反了</w:t>
          </w:r>
          <w:r>
            <w:tab/>
          </w:r>
          <w:r>
            <w:fldChar w:fldCharType="begin"/>
          </w:r>
          <w:r>
            <w:instrText xml:space="preserve"> PAGEREF _Toc19355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327EDB3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_Toc24439 </w:instrText>
          </w:r>
          <w:r>
            <w:fldChar w:fldCharType="separate"/>
          </w:r>
          <w:r>
            <w:rPr>
              <w:rFonts w:ascii="黑体" w:hAnsi="黑体" w:eastAsia="黑体"/>
            </w:rPr>
            <w:t>问题 55：点击「历史曲线」界面不切换，第一次点击完全没反应</w:t>
          </w:r>
          <w:r>
            <w:tab/>
          </w:r>
          <w:r>
            <w:fldChar w:fldCharType="begin"/>
          </w:r>
          <w:r>
            <w:instrText xml:space="preserve"> PAGEREF _Toc24439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85A8A2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_Toc27565 </w:instrText>
          </w:r>
          <w:r>
            <w:fldChar w:fldCharType="separate"/>
          </w:r>
          <w:r>
            <w:rPr>
              <w:rFonts w:ascii="黑体" w:hAnsi="黑体" w:eastAsia="黑体"/>
            </w:rPr>
            <w:t>问题 56：退出程序直接卡死，怀疑运行太久导致</w:t>
          </w:r>
          <w:r>
            <w:tab/>
          </w:r>
          <w:r>
            <w:fldChar w:fldCharType="begin"/>
          </w:r>
          <w:r>
            <w:instrText xml:space="preserve"> PAGEREF _Toc27565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2E6F0E7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_Toc4704 </w:instrText>
          </w:r>
          <w:r>
            <w:fldChar w:fldCharType="separate"/>
          </w:r>
          <w:r>
            <w:rPr>
              <w:rFonts w:ascii="黑体" w:hAnsi="黑体" w:eastAsia="黑体"/>
            </w:rPr>
            <w:t>问题 57：数据曲线把多次充电混画在一起，应只显示当前这一次</w:t>
          </w:r>
          <w:r>
            <w:tab/>
          </w:r>
          <w:r>
            <w:fldChar w:fldCharType="begin"/>
          </w:r>
          <w:r>
            <w:instrText xml:space="preserve"> PAGEREF _Toc4704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25EC112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_Toc5174 </w:instrText>
          </w:r>
          <w:r>
            <w:fldChar w:fldCharType="separate"/>
          </w:r>
          <w:r>
            <w:rPr>
              <w:rFonts w:ascii="黑体" w:hAnsi="黑体" w:eastAsia="黑体"/>
            </w:rPr>
            <w:t>问题 58：界面「状态」和「异常」两行中文空白或乱码</w:t>
          </w:r>
          <w:r>
            <w:tab/>
          </w:r>
          <w:r>
            <w:fldChar w:fldCharType="begin"/>
          </w:r>
          <w:r>
            <w:instrText xml:space="preserve"> PAGEREF _Toc5174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CD7FC60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_Toc25874 </w:instrText>
          </w:r>
          <w:r>
            <w:fldChar w:fldCharType="separate"/>
          </w:r>
          <w:r>
            <w:rPr>
              <w:rFonts w:ascii="黑体" w:hAnsi="黑体" w:eastAsia="黑体"/>
            </w:rPr>
            <w:t>问题 59：fb_line() 的 Bresenham 判断写错，画斜线时程序卡死</w:t>
          </w:r>
          <w:r>
            <w:tab/>
          </w:r>
          <w:r>
            <w:fldChar w:fldCharType="begin"/>
          </w:r>
          <w:r>
            <w:instrText xml:space="preserve"> PAGEREF _Toc25874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31F40BA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_Toc1746 </w:instrText>
          </w:r>
          <w:r>
            <w:fldChar w:fldCharType="separate"/>
          </w:r>
          <w:r>
            <w:rPr>
              <w:rFonts w:ascii="黑体" w:hAnsi="黑体" w:eastAsia="黑体"/>
            </w:rPr>
            <w:t>问题 60：STM32 端触摸始终读不到，最终整块删除触摸与曲线</w:t>
          </w:r>
          <w:r>
            <w:tab/>
          </w:r>
          <w:r>
            <w:fldChar w:fldCharType="begin"/>
          </w:r>
          <w:r>
            <w:instrText xml:space="preserve"> PAGEREF _Toc1746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E2BF8B4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_Toc24139 </w:instrText>
          </w:r>
          <w:r>
            <w:fldChar w:fldCharType="separate"/>
          </w:r>
          <w:r>
            <w:rPr>
              <w:rFonts w:ascii="黑体" w:hAnsi="黑体" w:eastAsia="黑体"/>
            </w:rPr>
            <w:t>问题 61：i.MX 切换页面时出现上一页残影</w:t>
          </w:r>
          <w:r>
            <w:tab/>
          </w:r>
          <w:r>
            <w:fldChar w:fldCharType="begin"/>
          </w:r>
          <w:r>
            <w:instrText xml:space="preserve"> PAGEREF _Toc24139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2A1CA5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_Toc29862 </w:instrText>
          </w:r>
          <w:r>
            <w:fldChar w:fldCharType="separate"/>
          </w:r>
          <w:r>
            <w:rPr>
              <w:rFonts w:ascii="黑体" w:hAnsi="黑体" w:eastAsia="黑体"/>
            </w:rPr>
            <w:t>问题 62：充电故障后再次按「充电」没有反应，要多试几次才能成功</w:t>
          </w:r>
          <w:r>
            <w:tab/>
          </w:r>
          <w:r>
            <w:fldChar w:fldCharType="begin"/>
          </w:r>
          <w:r>
            <w:instrText xml:space="preserve"> PAGEREF _Toc29862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5B2F6EA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_Toc8813 </w:instrText>
          </w:r>
          <w:r>
            <w:fldChar w:fldCharType="separate"/>
          </w:r>
          <w:r>
            <w:rPr>
              <w:rFonts w:ascii="黑体" w:hAnsi="黑体" w:eastAsia="黑体"/>
            </w:rPr>
            <w:t>问题 63：i.MX 右下角显示异常"待CRM超时"</w:t>
          </w:r>
          <w:r>
            <w:tab/>
          </w:r>
          <w:r>
            <w:fldChar w:fldCharType="begin"/>
          </w:r>
          <w:r>
            <w:instrText xml:space="preserve"> PAGEREF _Toc8813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2E414DA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_Toc12547 </w:instrText>
          </w:r>
          <w:r>
            <w:fldChar w:fldCharType="separate"/>
          </w:r>
          <w:r>
            <w:rPr>
              <w:rFonts w:ascii="黑体" w:hAnsi="黑体" w:eastAsia="黑体"/>
            </w:rPr>
            <w:t>问题 64：主界面下方提示仍写着"历史曲线"</w:t>
          </w:r>
          <w:r>
            <w:tab/>
          </w:r>
          <w:r>
            <w:fldChar w:fldCharType="begin"/>
          </w:r>
          <w:r>
            <w:instrText xml:space="preserve"> PAGEREF _Toc12547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39D5FE1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_Toc15927 </w:instrText>
          </w:r>
          <w:r>
            <w:fldChar w:fldCharType="separate"/>
          </w:r>
          <w:r>
            <w:rPr>
              <w:rFonts w:ascii="黑体" w:hAnsi="黑体" w:eastAsia="黑体"/>
            </w:rPr>
            <w:t>问题 65：待机轮询帧打印刷屏，两块 LCD 的收发帧数一开始就几千</w:t>
          </w:r>
          <w:r>
            <w:tab/>
          </w:r>
          <w:r>
            <w:fldChar w:fldCharType="begin"/>
          </w:r>
          <w:r>
            <w:instrText xml:space="preserve"> PAGEREF _Toc15927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31EEBE92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_Toc10661 </w:instrText>
          </w:r>
          <w:r>
            <w:fldChar w:fldCharType="separate"/>
          </w:r>
          <w:r>
            <w:rPr>
              <w:rFonts w:ascii="黑体" w:hAnsi="黑体" w:eastAsia="黑体"/>
            </w:rPr>
            <w:t>问题 66：充电结束后 BST/BSD 中止报文疯狂重发，一直刷屏</w:t>
          </w:r>
          <w:r>
            <w:tab/>
          </w:r>
          <w:r>
            <w:fldChar w:fldCharType="begin"/>
          </w:r>
          <w:r>
            <w:instrText xml:space="preserve"> PAGEREF _Toc10661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CAACD9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_Toc13417 </w:instrText>
          </w:r>
          <w:r>
            <w:fldChar w:fldCharType="separate"/>
          </w:r>
          <w:r>
            <w:rPr>
              <w:rFonts w:ascii="黑体" w:hAnsi="黑体" w:eastAsia="黑体"/>
            </w:rPr>
            <w:t>问题 67：充满自动结束后历史里仍显示"中途结束"，且每次都显示充到 99</w:t>
          </w:r>
          <w:r>
            <w:tab/>
          </w:r>
          <w:r>
            <w:fldChar w:fldCharType="begin"/>
          </w:r>
          <w:r>
            <w:instrText xml:space="preserve"> PAGEREF _Toc13417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02B2E1C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_Toc23141 </w:instrText>
          </w:r>
          <w:r>
            <w:fldChar w:fldCharType="separate"/>
          </w:r>
          <w:r>
            <w:rPr>
              <w:rFonts w:ascii="黑体" w:hAnsi="黑体" w:eastAsia="黑体"/>
            </w:rPr>
            <w:t>问题 68：数据曲线右下角电量一直显示 0.00kWh</w:t>
          </w:r>
          <w:r>
            <w:tab/>
          </w:r>
          <w:r>
            <w:fldChar w:fldCharType="begin"/>
          </w:r>
          <w:r>
            <w:instrText xml:space="preserve"> PAGEREF _Toc23141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D681FB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_Toc19780 </w:instrText>
          </w:r>
          <w:r>
            <w:fldChar w:fldCharType="separate"/>
          </w:r>
          <w:r>
            <w:rPr>
              <w:rFonts w:ascii="黑体" w:hAnsi="黑体" w:eastAsia="黑体"/>
            </w:rPr>
            <w:t>问题 69：按「停止」暂停充电后 STM32 又重新开始充电</w:t>
          </w:r>
          <w:r>
            <w:tab/>
          </w:r>
          <w:r>
            <w:fldChar w:fldCharType="begin"/>
          </w:r>
          <w:r>
            <w:instrText xml:space="preserve"> PAGEREF _Toc19780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1F702E3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_Toc24356 </w:instrText>
          </w:r>
          <w:r>
            <w:fldChar w:fldCharType="separate"/>
          </w:r>
          <w:r>
            <w:rPr>
              <w:rFonts w:ascii="黑体" w:hAnsi="黑体" w:eastAsia="黑体"/>
            </w:rPr>
            <w:t>问题 70：STM32 端 BSM 报文以约 1400 帧/秒灌满 CAN 总线，导致 i.MX 按「停止」无效</w:t>
          </w:r>
          <w:r>
            <w:tab/>
          </w:r>
          <w:r>
            <w:fldChar w:fldCharType="begin"/>
          </w:r>
          <w:r>
            <w:instrText xml:space="preserve"> PAGEREF _Toc24356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A52867C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_Toc24384 </w:instrText>
          </w:r>
          <w:r>
            <w:fldChar w:fldCharType="separate"/>
          </w:r>
          <w:r>
            <w:rPr>
              <w:rFonts w:ascii="黑体" w:hAnsi="黑体" w:eastAsia="黑体"/>
            </w:rPr>
            <w:t>问题 71：运行 can_monitor 后 i.MX 屏幕一直乱闪、充电状态反复乱切换</w:t>
          </w:r>
          <w:r>
            <w:tab/>
          </w:r>
          <w:r>
            <w:fldChar w:fldCharType="begin"/>
          </w:r>
          <w:r>
            <w:instrText xml:space="preserve"> PAGEREF _Toc24384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41A19D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_Toc7714 </w:instrText>
          </w:r>
          <w:r>
            <w:fldChar w:fldCharType="separate"/>
          </w:r>
          <w:r>
            <w:rPr>
              <w:rFonts w:ascii="黑体" w:hAnsi="黑体" w:eastAsia="黑体"/>
            </w:rPr>
            <w:t>问题 72：放电中点「充电」，i.MX 显示充电中但电量一直掉，STM32 仍显示放电中</w:t>
          </w:r>
          <w:r>
            <w:tab/>
          </w:r>
          <w:r>
            <w:fldChar w:fldCharType="begin"/>
          </w:r>
          <w:r>
            <w:instrText xml:space="preserve"> PAGEREF _Toc7714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F48C6F9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_Toc17029 </w:instrText>
          </w:r>
          <w:r>
            <w:fldChar w:fldCharType="separate"/>
          </w:r>
          <w:r>
            <w:rPr>
              <w:rFonts w:ascii="黑体" w:hAnsi="黑体" w:eastAsia="黑体"/>
            </w:rPr>
            <w:t>问题 73：待机遥测的原始帧仍在写入数据库，数据量虚高</w:t>
          </w:r>
          <w:r>
            <w:tab/>
          </w:r>
          <w:r>
            <w:fldChar w:fldCharType="begin"/>
          </w:r>
          <w:r>
            <w:instrText xml:space="preserve"> PAGEREF _Toc17029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6A6609A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_Toc5684 </w:instrText>
          </w:r>
          <w:r>
            <w:fldChar w:fldCharType="separate"/>
          </w:r>
          <w:r>
            <w:rPr>
              <w:rFonts w:ascii="黑体" w:hAnsi="黑体" w:eastAsia="黑体"/>
            </w:rPr>
            <w:t>问题 74：程序在充电中被中断时，这次充电不会留下历史记录</w:t>
          </w:r>
          <w:r>
            <w:tab/>
          </w:r>
          <w:r>
            <w:fldChar w:fldCharType="begin"/>
          </w:r>
          <w:r>
            <w:instrText xml:space="preserve"> PAGEREF _Toc5684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E4D727E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_Toc27858 </w:instrText>
          </w:r>
          <w:r>
            <w:fldChar w:fldCharType="separate"/>
          </w:r>
          <w:r>
            <w:rPr>
              <w:rFonts w:ascii="黑体" w:hAnsi="黑体" w:eastAsia="黑体"/>
            </w:rPr>
            <w:t>问题 75：报文周期比 GB/T 27930-2015 国标低一个数量级，与"按国标实现"的定位矛盾</w:t>
          </w:r>
          <w:r>
            <w:tab/>
          </w:r>
          <w:r>
            <w:fldChar w:fldCharType="begin"/>
          </w:r>
          <w:r>
            <w:instrText xml:space="preserve"> PAGEREF _Toc27858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573D2B7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_Toc30570 </w:instrText>
          </w:r>
          <w:r>
            <w:fldChar w:fldCharType="separate"/>
          </w:r>
          <w:r>
            <w:rPr>
              <w:rFonts w:ascii="黑体" w:hAnsi="黑体" w:eastAsia="黑体"/>
            </w:rPr>
            <w:t>问题 76：数据域字节序用反了 —— 标准是大端还是小端</w:t>
          </w:r>
          <w:r>
            <w:tab/>
          </w:r>
          <w:r>
            <w:fldChar w:fldCharType="begin"/>
          </w:r>
          <w:r>
            <w:instrText xml:space="preserve"> PAGEREF _Toc30570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F5A753F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_Toc25084 </w:instrText>
          </w:r>
          <w:r>
            <w:fldChar w:fldCharType="separate"/>
          </w:r>
          <w:r>
            <w:rPr>
              <w:rFonts w:ascii="黑体" w:hAnsi="黑体" w:eastAsia="黑体"/>
            </w:rPr>
            <w:t>问题 77：未规定的位填了 0，标准要求填 1</w:t>
          </w:r>
          <w:r>
            <w:tab/>
          </w:r>
          <w:r>
            <w:fldChar w:fldCharType="begin"/>
          </w:r>
          <w:r>
            <w:instrText xml:space="preserve"> PAGEREF _Toc25084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B4EB34A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_Toc8742 </w:instrText>
          </w:r>
          <w:r>
            <w:fldChar w:fldCharType="separate"/>
          </w:r>
          <w:r>
            <w:rPr>
              <w:rFonts w:ascii="黑体" w:hAnsi="黑体" w:eastAsia="黑体"/>
            </w:rPr>
            <w:t>问题 78：CTS_LEN 从未被定义 —— Linux 端在这处改正前编译不过</w:t>
          </w:r>
          <w:r>
            <w:tab/>
          </w:r>
          <w:r>
            <w:fldChar w:fldCharType="begin"/>
          </w:r>
          <w:r>
            <w:instrText xml:space="preserve"> PAGEREF _Toc8742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5004FC0F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_Toc17721 </w:instrText>
          </w:r>
          <w:r>
            <w:fldChar w:fldCharType="separate"/>
          </w:r>
          <w:r>
            <w:rPr>
              <w:rFonts w:ascii="黑体" w:hAnsi="黑体" w:eastAsia="黑体"/>
            </w:rPr>
            <w:t>问题 79：协议常量定义在 .c 文件里，selftest.c 看不见</w:t>
          </w:r>
          <w:r>
            <w:tab/>
          </w:r>
          <w:r>
            <w:fldChar w:fldCharType="begin"/>
          </w:r>
          <w:r>
            <w:instrText xml:space="preserve"> PAGEREF _Toc17721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641BE05F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_Toc18360 </w:instrText>
          </w:r>
          <w:r>
            <w:fldChar w:fldCharType="separate"/>
          </w:r>
          <w:r>
            <w:rPr>
              <w:rFonts w:ascii="黑体" w:hAnsi="黑体" w:eastAsia="黑体"/>
            </w:rPr>
            <w:t>问题 80：报文周期对齐国标时把 CTS 改错了方向</w:t>
          </w:r>
          <w:r>
            <w:tab/>
          </w:r>
          <w:r>
            <w:fldChar w:fldCharType="begin"/>
          </w:r>
          <w:r>
            <w:instrText xml:space="preserve"> PAGEREF _Toc18360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66CC646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_Toc31173 </w:instrText>
          </w:r>
          <w:r>
            <w:fldChar w:fldCharType="separate"/>
          </w:r>
          <w:r>
            <w:rPr>
              <w:rFonts w:ascii="黑体" w:hAnsi="黑体" w:eastAsia="黑体"/>
            </w:rPr>
            <w:t>问题 81：BCL 里塞了标准中不存在的两个字段</w:t>
          </w:r>
          <w:r>
            <w:tab/>
          </w:r>
          <w:r>
            <w:fldChar w:fldCharType="begin"/>
          </w:r>
          <w:r>
            <w:instrText xml:space="preserve"> PAGEREF _Toc31173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5D834F6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 </w:instrText>
          </w:r>
          <w:r>
            <w:fldChar w:fldCharType="separate"/>
          </w:r>
          <w:r>
            <w:rPr>
              <w:rFonts w:ascii="黑体" w:hAnsi="黑体" w:eastAsia="黑体"/>
            </w:rPr>
            <w:t>问题 82：BSM 的数据域结构与标准完全不同</w:t>
          </w:r>
          <w:r>
            <w:tab/>
          </w:r>
          <w:r>
            <w:fldChar w:fldCharType="begin"/>
          </w:r>
          <w:r>
            <w:instrText xml:space="preserve"> PAGEREF _Toc241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0899510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_Toc30115 </w:instrText>
          </w:r>
          <w:r>
            <w:fldChar w:fldCharType="separate"/>
          </w:r>
          <w:r>
            <w:rPr>
              <w:rFonts w:ascii="黑体" w:hAnsi="黑体" w:eastAsia="黑体"/>
            </w:rPr>
            <w:t>问题 83：缺少 CCS / BEM / CEM 三类标准要求的报文</w:t>
          </w:r>
          <w:r>
            <w:tab/>
          </w:r>
          <w:r>
            <w:fldChar w:fldCharType="begin"/>
          </w:r>
          <w:r>
            <w:instrText xml:space="preserve"> PAGEREF _Toc30115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DD28450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_Toc4695 </w:instrText>
          </w:r>
          <w:r>
            <w:fldChar w:fldCharType="separate"/>
          </w:r>
          <w:r>
            <w:rPr>
              <w:rFonts w:ascii="黑体" w:hAnsi="黑体" w:eastAsia="黑体"/>
            </w:rPr>
            <w:t>问题 84：逐报文超时被写成了统一 5 秒</w:t>
          </w:r>
          <w:r>
            <w:tab/>
          </w:r>
          <w:r>
            <w:fldChar w:fldCharType="begin"/>
          </w:r>
          <w:r>
            <w:instrText xml:space="preserve"> PAGEREF _Toc4695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FDA94D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_Toc16273 </w:instrText>
          </w:r>
          <w:r>
            <w:fldChar w:fldCharType="separate"/>
          </w:r>
          <w:r>
            <w:rPr>
              <w:rFonts w:ascii="黑体" w:hAnsi="黑体" w:eastAsia="黑体"/>
            </w:rPr>
            <w:t>问题 85：fill_reserved 的声明顺序错误 —— STM32 端编不过</w:t>
          </w:r>
          <w:r>
            <w:tab/>
          </w:r>
          <w:r>
            <w:fldChar w:fldCharType="begin"/>
          </w:r>
          <w:r>
            <w:instrText xml:space="preserve"> PAGEREF _Toc16273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6C196B78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_Toc4821 </w:instrText>
          </w:r>
          <w:r>
            <w:fldChar w:fldCharType="separate"/>
          </w:r>
          <w:r>
            <w:rPr>
              <w:rFonts w:ascii="黑体" w:hAnsi="黑体" w:eastAsia="黑体"/>
            </w:rPr>
            <w:t>问题 86：bcd2bin 从未定义 —— CTS 解析拿到的是错的十进制值</w:t>
          </w:r>
          <w:r>
            <w:tab/>
          </w:r>
          <w:r>
            <w:fldChar w:fldCharType="begin"/>
          </w:r>
          <w:r>
            <w:instrText xml:space="preserve"> PAGEREF _Toc4821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7076C4B7">
          <w:pPr>
            <w:rPr>
              <w:rFonts w:ascii="宋体" w:hAnsi="宋体" w:eastAsia="宋体" w:cstheme="minorBidi"/>
              <w:sz w:val="21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583AB793">
      <w:pPr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1D2C1B8B">
      <w:pPr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242A3505">
      <w:pPr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7DE26906">
      <w:pPr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28276EFE">
      <w:pPr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3FD9D0DD">
      <w:pPr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0A5E0C68">
      <w:pPr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5F4187E9">
      <w:pPr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2DC0CB97">
      <w:pPr>
        <w:pStyle w:val="3"/>
      </w:pPr>
      <w:bookmarkStart w:id="5" w:name="_Toc18582"/>
      <w:r>
        <w:rPr>
          <w:rFonts w:ascii="黑体" w:hAnsi="黑体" w:eastAsia="黑体"/>
          <w:b/>
          <w:sz w:val="26"/>
        </w:rPr>
        <w:t>问题 1：can_layer 编译不过，自定义枚举与内核头文件符号冲突</w:t>
      </w:r>
      <w:bookmarkEnd w:id="4"/>
      <w:bookmarkEnd w:id="5"/>
    </w:p>
    <w:p w14:paraId="2F1668B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在虚拟机上首次 make 即报真实编译错误，错误集中在 can_layer 上，can_layer.h 与 can_layer.c 连续改了几处之后才编过。</w:t>
      </w:r>
    </w:p>
    <w:p w14:paraId="048C1ED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can_layer.h 里自定义的 can_bus_state_t 枚举与内核头 linux/can/netlink.h 中的同名符号冲突。</w:t>
      </w:r>
    </w:p>
    <w:p w14:paraId="15DAC10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给该枚举加上 CANBUS_ 前缀，同步修改 can_layer.h 的定义与 can_layer.c 里的全部引用，重新编译并链接成功。</w:t>
      </w:r>
    </w:p>
    <w:p w14:paraId="241AD15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linux_can_monitor/can_layer.h、linux_can_monitor/can_layer.c</w:t>
      </w:r>
    </w:p>
    <w:p w14:paraId="1606FCC7">
      <w:pPr>
        <w:pStyle w:val="3"/>
      </w:pPr>
      <w:bookmarkStart w:id="6" w:name="_Toc900002"/>
      <w:bookmarkEnd w:id="6"/>
      <w:bookmarkStart w:id="7" w:name="_Toc27108"/>
      <w:bookmarkStart w:id="8" w:name="_Toc30843"/>
      <w:r>
        <w:rPr>
          <w:rFonts w:ascii="黑体" w:hAnsi="黑体" w:eastAsia="黑体"/>
          <w:b/>
          <w:sz w:val="26"/>
        </w:rPr>
        <w:t>问题 2：can_layer 用了内核里根本不存在的 IFLA_CAN_BITRATE / IFLA_CAN_LOOPBACK</w:t>
      </w:r>
      <w:bookmarkEnd w:id="7"/>
      <w:bookmarkEnd w:id="8"/>
    </w:p>
    <w:p w14:paraId="2439128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同一次编译中，can_layer.c 里通过 rtnetlink 在线配置 CAN 的代码报错：IFLA_CAN_BITRATE 与 IFLA_CAN_LOOPBACK 在内核 UAPI 头文件里不存在，波特率和环回配置无法编译。</w:t>
      </w:r>
    </w:p>
    <w:p w14:paraId="1C10DBA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这两个宏是凭印象写的，内核 linux/can/netlink.h 里没有。波特率要写进 IFLA_CAN_BITTIMING 结构体的 bitrate 字段，环回要用 IFLA_CAN_CTRLMODE 里的 CAN_CTRLMODE_LOOPBACK 位。</w:t>
      </w:r>
    </w:p>
    <w:p w14:paraId="54836BB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波特率改用 IFLA_CAN_BITTIMING（填 struct can_bittiming 的 bitrate 字段）下发，环回改用 IFLA_CAN_CTRLMODE 配合 CAN_CTRLMODE_LOOPBACK 标志位，重新编译通过。</w:t>
      </w:r>
    </w:p>
    <w:p w14:paraId="05636CE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linux_can_monitor/can_layer.c（CAN 在线配置函数）</w:t>
      </w:r>
    </w:p>
    <w:p w14:paraId="6A571EA2">
      <w:pPr>
        <w:pStyle w:val="3"/>
      </w:pPr>
      <w:bookmarkStart w:id="9" w:name="_Toc900003"/>
      <w:bookmarkEnd w:id="9"/>
      <w:bookmarkStart w:id="10" w:name="_Toc1601"/>
      <w:bookmarkStart w:id="11" w:name="_Toc11113"/>
      <w:r>
        <w:rPr>
          <w:rFonts w:ascii="黑体" w:hAnsi="黑体" w:eastAsia="黑体"/>
          <w:b/>
          <w:sz w:val="26"/>
        </w:rPr>
        <w:t>问题 3：storage.c 缺头文件，且 SQL 缓冲区太小把查询语句截断</w:t>
      </w:r>
      <w:bookmarkEnd w:id="10"/>
      <w:bookmarkEnd w:id="11"/>
    </w:p>
    <w:p w14:paraId="2EF7641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storage.c 编译报缺失 &lt;stdatomic.h&gt;。编译链路打通后查询仍不对：storage_query_charge 拼出的 SQL 实际有 557 字节，而缓冲区只给了 512，snprintf 把语句截断，按条件查询取不到结果。</w:t>
      </w:r>
    </w:p>
    <w:p w14:paraId="1B1F2C8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漏写头文件包含；SQL 长度按 512 字节估算，字段一多实际就到了 557 字节。</w:t>
      </w:r>
    </w:p>
    <w:p w14:paraId="642328E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storage.c 补上 #include &lt;stdatomic.h&gt;；把 storage_query_charge 里的 char sql[512] 扩到 sql[1024]，截断消失。改完整仓在 -Wall -Wextra -Werror 下 0 warning / 0 error。</w:t>
      </w:r>
    </w:p>
    <w:p w14:paraId="0029D29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linux_can_monitor/storage.c，storage_query_charge()</w:t>
      </w:r>
    </w:p>
    <w:p w14:paraId="75AC51B6">
      <w:pPr>
        <w:pStyle w:val="3"/>
      </w:pPr>
      <w:bookmarkStart w:id="12" w:name="_Toc900004"/>
      <w:bookmarkEnd w:id="12"/>
      <w:bookmarkStart w:id="13" w:name="_Toc13934"/>
      <w:bookmarkStart w:id="14" w:name="_Toc3258"/>
      <w:r>
        <w:rPr>
          <w:rFonts w:ascii="黑体" w:hAnsi="黑体" w:eastAsia="黑体"/>
          <w:b/>
          <w:sz w:val="26"/>
        </w:rPr>
        <w:t>问题 4：isotp 的 STmin 用 uint8_t 存放，100~900 µs 溢出</w:t>
      </w:r>
      <w:bookmarkEnd w:id="13"/>
      <w:bookmarkEnd w:id="14"/>
    </w:p>
    <w:p w14:paraId="6D9981E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ISO-TP / J1939 TP 发送时，连续帧之间的最小间隔 STmin（取值 100~900 µs）存不下，数值被截断，连续帧的发送节奏与设定不符。</w:t>
      </w:r>
    </w:p>
    <w:p w14:paraId="4C6F97C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多帧传输上下文里的 stmin_us 成员声明为 uint8_t，最大只能表示 255，任何大于 255 的微秒值都会回绕。</w:t>
      </w:r>
    </w:p>
    <w:p w14:paraId="3E233E0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把 stmin_us 的类型改成 uint16_t，同步调整赋值与比较处，使 100~900 µs 能完整保存。</w:t>
      </w:r>
    </w:p>
    <w:p w14:paraId="59D5770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linux_can_monitor/isotp.h（多帧传输上下文结构体的 stmin_us 成员）</w:t>
      </w:r>
    </w:p>
    <w:p w14:paraId="309574BB">
      <w:pPr>
        <w:pStyle w:val="3"/>
      </w:pPr>
      <w:bookmarkStart w:id="15" w:name="_Toc900005"/>
      <w:bookmarkEnd w:id="15"/>
      <w:bookmarkStart w:id="16" w:name="_Toc7834"/>
      <w:bookmarkStart w:id="17" w:name="_Toc29847"/>
      <w:r>
        <w:rPr>
          <w:rFonts w:ascii="黑体" w:hAnsi="黑体" w:eastAsia="黑体"/>
          <w:b/>
          <w:sz w:val="26"/>
        </w:rPr>
        <w:t>问题 5：STM32 代码存在必然编译失败的符号冲突，Keil 同样编不过</w:t>
      </w:r>
      <w:bookmarkEnd w:id="16"/>
      <w:bookmarkEnd w:id="17"/>
    </w:p>
    <w:p w14:paraId="3D0CCA6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用本工程真实的标准外设库头文件做 gcc -fsyntax-only -std=gnu90 -Wall -Wextra 语法检查，报出一批编译破坏性错误：CAN_InitStructure.CAN_SJW 被宏展开成 CAN_InitStructure.((uint8_t)0x00) 这种非法形式，另有 CAN_GetLastErrorCode 与库函数冲突、CAN_Prescaler_16 未定义。</w:t>
      </w:r>
    </w:p>
    <w:p w14:paraId="2766C93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can.h 自定义的位定时宏 CAN_PRESCALER / CAN_BS1 / CAN_BS2 / CAN_SJW 与 CAN_InitTypeDef 的成员同名，预处理把成员名一起替换掉；自写函数与标准库函数重名；CAN_Prescaler_16 在本工程库里不存在。</w:t>
      </w:r>
    </w:p>
    <w:p w14:paraId="32D2BFF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位定时宏统一改名 CAN_BT_*，CAN_GetLastErrorCode 改名 CAN_GetErrorCodeRaw，CAN_Prescaler_16 直接写 16u；重新语法检查 0 error / 0 warning。</w:t>
      </w:r>
    </w:p>
    <w:p w14:paraId="57520DF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User/Can/can.h（宏定义）、User/Can/can.c（CAN_GetErrorCodeRaw）</w:t>
      </w:r>
    </w:p>
    <w:p w14:paraId="553A22BE">
      <w:pPr>
        <w:pStyle w:val="3"/>
      </w:pPr>
      <w:bookmarkStart w:id="18" w:name="_Toc900006"/>
      <w:bookmarkEnd w:id="18"/>
      <w:bookmarkStart w:id="19" w:name="_Toc11377"/>
      <w:bookmarkStart w:id="20" w:name="_Toc24901"/>
      <w:r>
        <w:rPr>
          <w:rFonts w:ascii="黑体" w:hAnsi="黑体" w:eastAsia="黑体"/>
          <w:b/>
          <w:sz w:val="26"/>
        </w:rPr>
        <w:t>问题 6：退出时"解析报文数"被清零，与数据库里的记录数矛盾</w:t>
      </w:r>
      <w:bookmarkEnd w:id="19"/>
      <w:bookmarkEnd w:id="20"/>
    </w:p>
    <w:p w14:paraId="7FE4C58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端到端日志里监控终端退出统计显示"解析报文数 : 0"，而同一轮测试的 SQLite 里明明有 18 条解析记录。</w:t>
      </w:r>
    </w:p>
    <w:p w14:paraId="52E0835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充电结束走 STOPPING → gb27930_reset()，而 gb27930_reset() 用 memset 把整个协议上下文清零，把本应进程级累计的 rx_msg_count / parse_err_count / unknown_id_count 一起清掉了。</w:t>
      </w:r>
    </w:p>
    <w:p w14:paraId="5B7D7B6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在 gb27930_reset() 里先保存这三个计数，清零后再写回，使其保持进程级累计。改后退出正确显示"解析报文数 : 47"，并用 ./selftest 回归确认仍是 PASS 347 / FAIL 0。</w:t>
      </w:r>
    </w:p>
    <w:p w14:paraId="1D7D5D7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linux_can_monitor/gb27930.c，gb27930_reset()</w:t>
      </w:r>
    </w:p>
    <w:p w14:paraId="1B249D69">
      <w:pPr>
        <w:pStyle w:val="3"/>
      </w:pPr>
      <w:bookmarkStart w:id="21" w:name="_Toc900008"/>
      <w:bookmarkEnd w:id="21"/>
      <w:bookmarkStart w:id="22" w:name="_Toc900007"/>
      <w:bookmarkEnd w:id="22"/>
      <w:bookmarkStart w:id="23" w:name="_Toc26976"/>
      <w:bookmarkStart w:id="24" w:name="_Toc5977"/>
      <w:r>
        <w:rPr>
          <w:rFonts w:ascii="黑体" w:hAnsi="黑体" w:eastAsia="黑体"/>
          <w:b/>
          <w:sz w:val="26"/>
        </w:rPr>
        <w:t>问题 7：开发板上 can_monitor 初始化失败，can0 接口根本不存在（rc=-1001）</w:t>
      </w:r>
      <w:bookmarkEnd w:id="23"/>
      <w:bookmarkEnd w:id="24"/>
    </w:p>
    <w:p w14:paraId="2409029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板上执行 ./can_monitor 输出"[1/5] 通过 rtnetlink 配置 can0: bitrate=250000 ... 警告: 在线配置失败""警告: 接口 UP 失败"，随后报"[CAN] 接口 can0 不存在""错误: CAN 接口 can0 初始化失败 (rc=-1001)"并退出。手工 ip link show can0 报 Device "can0" does not exist，sudo ip link set can0 type can bitrate 250000 与 ip link set can0 up 都报 Cannot find device "can0"；ip link show 和 ls /sys/class/net 里只有 lo/eth1/eth2/sit0/usb0/wlan0；dmesg 只有 can core/raw/bcm/netlink，没有任何 CAN 控制器驱动。</w:t>
      </w:r>
    </w:p>
    <w:p w14:paraId="7273F27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野火 I.MX6ULL Pro 的 FlexCAN 控制器默认没有在设备树里使能，要先启用设备树插件，内核才会生成 can0 网络设备。程序报的在线配置失败、接口 UP 失败都是"接口不存在"的连带结果，不是程序缺陷。</w:t>
      </w:r>
    </w:p>
    <w:p w14:paraId="0910269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确认这块板的 CAN 靠设备树插件启用，为此写了板级诊断脚本 linux_can_monitor/board_can_diag.sh，用于在板上核查接口列表、设备树节点状态、内核模块与 dmesg。板上 can0 尚未成功启用。</w:t>
      </w:r>
    </w:p>
    <w:p w14:paraId="74DFA28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无（硬件与设备树配置问题）；附带脚本 linux_can_monitor/board_can_diag.sh</w:t>
      </w:r>
    </w:p>
    <w:p w14:paraId="06C5ED62">
      <w:pPr>
        <w:pStyle w:val="3"/>
      </w:pPr>
      <w:bookmarkStart w:id="25" w:name="_Toc900009"/>
      <w:bookmarkEnd w:id="25"/>
      <w:bookmarkStart w:id="26" w:name="_Toc2483"/>
      <w:bookmarkStart w:id="27" w:name="_Toc1519"/>
      <w:r>
        <w:rPr>
          <w:rFonts w:ascii="黑体" w:hAnsi="黑体" w:eastAsia="黑体"/>
          <w:b/>
          <w:sz w:val="26"/>
        </w:rPr>
        <w:t>问题 8：开发板上端到端脚本跑不起来，vcan 模块不存在也建不出 vcan</w:t>
      </w:r>
      <w:bookmarkEnd w:id="26"/>
      <w:bookmarkEnd w:id="27"/>
    </w:p>
    <w:p w14:paraId="2C7D3EE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板上 ./run_e2e_test.sh 报 vcan0 不存在，尝试创建 vcan 时无权限，脚本自动改在网络命名空间里重跑，仍报"[错误] 无法创建 vcan0"；sudo ./run_e2e_test.sh can0 30 同样失败。手工 sudo modprobe vcan 报 "FATAL: Module vcan not found in directory /lib/modules/4.19.35-imx6"，sudo ip link add dev can0 type vcan 报 "RTNETLINK answers: Operation not supported"。</w:t>
      </w:r>
    </w:p>
    <w:p w14:paraId="173D335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开发板内核 4.19.35-imx6 没有编译 vcan 模块，也没有 CAN 控制器驱动，虚拟 CAN 和真实 CAN 都建不出来；脚本的网络命名空间回退在板端同样受限。</w:t>
      </w:r>
    </w:p>
    <w:p w14:paraId="77AE36A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结论是必须先在开发板上启用 FlexCAN（设备树插件）或补齐 vcan 模块；板级定位用 board_can_diag.sh。Linux 侧软件链路的完整验证改在虚拟机上完成，PASS 19 / FAIL 0。</w:t>
      </w:r>
    </w:p>
    <w:p w14:paraId="4221A6A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无（内核配置问题）；相关 linux_can_monitor/run_e2e_test.sh、linux_can_monitor/board_can_diag.sh</w:t>
      </w:r>
    </w:p>
    <w:p w14:paraId="14DBD4EE">
      <w:pPr>
        <w:pStyle w:val="3"/>
      </w:pPr>
      <w:bookmarkStart w:id="28" w:name="_Toc900010"/>
      <w:bookmarkEnd w:id="28"/>
      <w:bookmarkStart w:id="29" w:name="_Toc14736"/>
      <w:bookmarkStart w:id="30" w:name="_Toc14378"/>
      <w:r>
        <w:rPr>
          <w:rFonts w:ascii="黑体" w:hAnsi="黑体" w:eastAsia="黑体"/>
          <w:b/>
          <w:sz w:val="26"/>
        </w:rPr>
        <w:t>问题 9：Keil 编译报 error #119 cast to type "CAN_Frame_t" is not allowed</w:t>
      </w:r>
      <w:bookmarkEnd w:id="29"/>
      <w:bookmarkEnd w:id="30"/>
    </w:p>
    <w:p w14:paraId="1D7582A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Keil 编译 ..\User\Can\can.c 第 235 行报 error: #119: cast to type "CAN_Frame_t" is not allowed，出错语句是 *frame = (CAN_Frame_t)s_rx_queue[s_rx_tail];，全工程 1 Error、Target not created。</w:t>
      </w:r>
    </w:p>
    <w:p w14:paraId="0E42759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s_rx_queue 声明为 static volatile CAN_Frame_t[]，把 volatile 结构体强制转换成非 volatile 类型（丢弃 volatile 限定）在 ARM Compiler 5 下不允许。GCC 容忍这种写法，所以用 GCC 做的语法检查没能发现，属于 ARMCC 特有的严格性。</w:t>
      </w:r>
    </w:p>
    <w:p w14:paraId="05CFEED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把 CAN_GetRxFrame() 改成逐字段拷贝：用 const volatile CAN_Frame_t *src 取源指针，再逐个成员赋值给 *frame，既符合 C90 也天然无竞争（生产者只写 head 槽、消费者只读 tail 槽）。改完用 GCC 配合真实标准外设库头文件跑 -Wall -Wextra，0 error / 0 warning。</w:t>
      </w:r>
    </w:p>
    <w:p w14:paraId="328860E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User/Can/can.c，CAN_GetRxFrame()</w:t>
      </w:r>
    </w:p>
    <w:p w14:paraId="73128B83">
      <w:pPr>
        <w:pStyle w:val="3"/>
      </w:pPr>
      <w:bookmarkStart w:id="31" w:name="_Toc900011"/>
      <w:bookmarkEnd w:id="31"/>
      <w:bookmarkStart w:id="32" w:name="_Toc22069"/>
      <w:bookmarkStart w:id="33" w:name="_Toc15657"/>
      <w:r>
        <w:rPr>
          <w:rFonts w:ascii="黑体" w:hAnsi="黑体" w:eastAsia="黑体"/>
          <w:b/>
          <w:sz w:val="26"/>
        </w:rPr>
        <w:t>问题 10：两块板 CAN 完全不通，i.MX 发 61 帧收 0 帧</w:t>
      </w:r>
      <w:bookmarkEnd w:id="32"/>
      <w:bookmarkEnd w:id="33"/>
    </w:p>
    <w:p w14:paraId="09758B4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i.MX 上显示 发送 61 帧 / 接收 0 帧，先出现 CAN_ERR_CRTL（TX_WARNING、TX_PASSIVE）错误帧，随后打印 flexcan 2090000.can can0: bus-off；STM32 同步打印 CAN 收 0 帧 / 发 0 帧 错误=无。两块板 CAN 接口已连好并共地，仍然没有信号。</w:t>
      </w:r>
    </w:p>
    <w:p w14:paraId="1BDC02B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i.MX 发送错误计数一路涨到 Bus-Off，说明帧发出去了却没有节点在 ACK 槽拉低总线；STM32 连错误都不报，说明它引脚上没有电平活动。最终确认是 CANH/CANL 接反：差分接收器算出的极性相反，显性位被判成隐性，两边都收不到、也都不 ACK。</w:t>
      </w:r>
    </w:p>
    <w:p w14:paraId="41DFC76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两端补诊断：STM32 每秒打印 CAN总线: TEC/REC/LEC，i.MX 配置时下发 restart-ms=100 自动恢复。再依次排查：对调 CANH/CANL、量 CANH–CANL 阻值与对地电压、确认插的是 CAN 端子而非 RS485、用短路法判线通断。把 CAN2 端子接反的 H/L 接回后，candump can0 can1 立即收到心跳 18FFF4F4。</w:t>
      </w:r>
    </w:p>
    <w:p w14:paraId="7C496A2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User/Bms/bms_protocol.c（总线计数器诊断行）、linux_can_monitor/can_layer.c（restart-ms）</w:t>
      </w:r>
    </w:p>
    <w:p w14:paraId="6309B8CA">
      <w:pPr>
        <w:pStyle w:val="3"/>
      </w:pPr>
      <w:bookmarkStart w:id="34" w:name="_Toc900012"/>
      <w:bookmarkEnd w:id="34"/>
      <w:bookmarkStart w:id="35" w:name="_Toc4560"/>
      <w:bookmarkStart w:id="36" w:name="_Toc26561"/>
      <w:r>
        <w:rPr>
          <w:rFonts w:ascii="黑体" w:hAnsi="黑体" w:eastAsia="黑体"/>
          <w:b/>
          <w:sz w:val="26"/>
        </w:rPr>
        <w:t>问题 11：没有万用表，用上电心跳判断 CAN 物理链路通断</w:t>
      </w:r>
      <w:bookmarkEnd w:id="35"/>
      <w:bookmarkEnd w:id="36"/>
    </w:p>
    <w:p w14:paraId="7D08436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CAN 接线前后插拔三次，第二次对调过 CANH/CANL，第二、三次都是不断电直接插拔。现场没有万用表，量不了 CANH 与 CANL 之间的阻值，也就无法靠阻值判断线路是否接通。</w:t>
      </w:r>
    </w:p>
    <w:p w14:paraId="09B1F07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万用表是判线的常规手段，量 CANH 与 CANL 之间的阻值即可判断线路是否接通：两端各有一个 120 Ω 终端电阻，线路完好时读数约 60 Ω，开路、接反或端子插错都会明显偏离。现场没有万用表，这条路走不通，只能改用协议层能看到通断的手段。</w:t>
      </w:r>
    </w:p>
    <w:p w14:paraId="155C96F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改用上电心跳代替万用表：STM32 空闲态每秒发一帧非国标 ID 0x18FFF4F4（BMS_HEARTBEAT_ENABLE，收到 CHM 后自动停），在 i.MX 上 candump can0 看能否收到，收到即说明 STM32→i.MX 方向的物理链路已通。心跳帧与协议帧走同一条发送路径、同一个收发器和同一对双绞线，所以它能到达对端就等价于线路接通。</w:t>
      </w:r>
    </w:p>
    <w:p w14:paraId="25351B6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User/Bms/bms_protocol.c（空闲态周期发 GB_ID_BMS_HEARTBEAT = 0x18FFF4F4，BMS_HEARTBEAT_PERIOD = 1000 ms，SendOneQuiet() 发送）、User/Bms/bms_protocol.h（BMS_HEARTBEAT_ENABLE / BMS_HEARTBEAT_PERIOD / GB_ID_BMS_HEARTBEAT 宏）、User/Bms/bms_protocol.c（每秒打印的 TEC/REC/LEC 总线诊断行）</w:t>
      </w:r>
    </w:p>
    <w:p w14:paraId="591AB919">
      <w:pPr>
        <w:pStyle w:val="3"/>
      </w:pPr>
      <w:bookmarkStart w:id="37" w:name="_Toc900013"/>
      <w:bookmarkEnd w:id="37"/>
      <w:bookmarkStart w:id="38" w:name="_Toc15104"/>
      <w:bookmarkStart w:id="39" w:name="_Toc16893"/>
      <w:r>
        <w:rPr>
          <w:rFonts w:ascii="黑体" w:hAnsi="黑体" w:eastAsia="黑体"/>
          <w:b/>
          <w:sz w:val="26"/>
        </w:rPr>
        <w:t>问题 12：程序报 errno=16 在线配置波特率失败，波特率其实没被设置</w:t>
      </w:r>
      <w:bookmarkEnd w:id="38"/>
      <w:bookmarkEnd w:id="39"/>
    </w:p>
    <w:p w14:paraId="383C481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开发板上每次启动都打印 [CAN] 在线配置 can0 波特率 250000 失败(errno=16: Device or resource busy)，并提示改用 sudo ip link set can0 type can bitrate 250000。也就是说程序并没有真的把 can0 设成 250k，只是沿用了接口原有配置；仪表盘上显示的 250000 bps 只是命令行参数，不是从内核读回的。</w:t>
      </w:r>
    </w:p>
    <w:p w14:paraId="0293774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errno=16 即 EBUSY，接口处于 UP 状态时内核不允许修改位定时。can_set_bitrate() 没有处理这个错误，配置静默失败，还容易让人误判波特率已经一致。</w:t>
      </w:r>
    </w:p>
    <w:p w14:paraId="371798A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can_set_bitrate() 遇到 EBUSY 自动完成「down → 配置位定时与 restart-ms=100 → up」，成功时打印 [CAN] 位定时配置成功: bitrate=250000, restart-ms=100, 接口已重新 UP。同时明确：确认内核波特率必须用 ip -details link show can0，不能看仪表盘。</w:t>
      </w:r>
    </w:p>
    <w:p w14:paraId="6032FAF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linux_can_monitor/can_layer.c，can_set_bitrate()</w:t>
      </w:r>
    </w:p>
    <w:p w14:paraId="1A68B570">
      <w:pPr>
        <w:pStyle w:val="3"/>
      </w:pPr>
      <w:bookmarkStart w:id="40" w:name="_Toc900014"/>
      <w:bookmarkEnd w:id="40"/>
      <w:bookmarkStart w:id="41" w:name="_Toc11935"/>
      <w:bookmarkStart w:id="42" w:name="_Toc23532"/>
      <w:r>
        <w:rPr>
          <w:rFonts w:ascii="黑体" w:hAnsi="黑体" w:eastAsia="黑体"/>
          <w:b/>
          <w:sz w:val="26"/>
        </w:rPr>
        <w:t>问题 13：STM32 的帧发不出去，发送邮箱被占满</w:t>
      </w:r>
      <w:bookmarkEnd w:id="41"/>
      <w:bookmarkEnd w:id="42"/>
    </w:p>
    <w:p w14:paraId="0303A81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STM32 串口出现 CAN 收 0 帧 / 发 3 帧 [发送失败 1 次]，之后发送失败次数涨到 3 次而"发 N 帧"停在 3，心跳计数却继续涨；同时打印 CAN 进入错误被动 TEC=128 LEC=3(ACK错误(无人应答))。把线接对之后，也必须按复位键才能恢复发送。</w:t>
      </w:r>
    </w:p>
    <w:p w14:paraId="5C22FA3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STM32 开了 CAN 自动重传，帧因为没人 ACK 发不出去就一直占着发送邮箱，3 个邮箱占满后再也发不出任何帧；错误被动状态没有自动退出机制，程序不会自己释放邮箱。</w:t>
      </w:r>
    </w:p>
    <w:p w14:paraId="1D0696F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在 bms_protocol.c 增加错误被动自动恢复：TEC ≥ 128 持续 5 秒就重新初始化 CAN 控制器、释放发送邮箱，并在进入错误被动时打印告警。实测日志出现 [BMS] 错误被动已持续 5 秒, 重新初始化 CAN 控制器以释放发送邮箱 后 TEC 归 0，接好线后 5 秒内自动恢复，不用复位。</w:t>
      </w:r>
    </w:p>
    <w:p w14:paraId="78A8587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User/Bms/bms_protocol.c（s_passive_since_ms 计时 → CAN_RecoverBusOff）</w:t>
      </w:r>
    </w:p>
    <w:p w14:paraId="276E000E">
      <w:pPr>
        <w:pStyle w:val="3"/>
      </w:pPr>
      <w:bookmarkStart w:id="43" w:name="_Toc900017"/>
      <w:bookmarkEnd w:id="43"/>
      <w:bookmarkStart w:id="44" w:name="_Toc900016"/>
      <w:bookmarkEnd w:id="44"/>
      <w:bookmarkStart w:id="45" w:name="_Toc900015"/>
      <w:bookmarkEnd w:id="45"/>
      <w:bookmarkStart w:id="46" w:name="_Toc21614"/>
      <w:bookmarkStart w:id="47" w:name="_Toc2216"/>
      <w:r>
        <w:rPr>
          <w:rFonts w:ascii="黑体" w:hAnsi="黑体" w:eastAsia="黑体"/>
          <w:b/>
          <w:sz w:val="26"/>
        </w:rPr>
        <w:t>问题 14：candump can0 can1 一帧都收不到</w:t>
      </w:r>
      <w:bookmarkEnd w:id="46"/>
      <w:bookmarkEnd w:id="47"/>
    </w:p>
    <w:p w14:paraId="6E2AA40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STM32 心跳已经在发，但 i.MX 上 candump can0 can1 毫无反应；先把线接在 can1 端子，再换到 can2 端子，两路依然都没有任何输出。</w:t>
      </w:r>
    </w:p>
    <w:p w14:paraId="40CA102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两边现象互相矛盾：i.MX 发不出去就会 Bus-Off，STM32 报 ACK 错误且 REC=0，说明两块板都在发、都在喊没人应答。同一条 CAN 总线上这不可能同时成立，只能解释为两块板没有真正连在同一对差分线上——接反，或者线根本没接通（端子没夹住线芯、杜邦线断芯、插在排针上）。</w:t>
      </w:r>
    </w:p>
    <w:p w14:paraId="42F639F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给出不用万用表的短路判别法：保持 STM32 上电发心跳，在 i.MX 的 CAN 端子上用杜邦线把 CAN_H 与 CAN_L 直接短接，看 STM32 那行是否出现 REC 上涨、或 LEC 变成填充/格式/位错误；有变化说明线是通的，问题在对端收发器，无变化说明线不通。随后查到 CAN2 端子的 H/L 接反。</w:t>
      </w:r>
    </w:p>
    <w:p w14:paraId="0243A8E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linux_can_monitor/can_link_test.sh（一键物理层排查脚本，可手工执行）</w:t>
      </w:r>
    </w:p>
    <w:p w14:paraId="24D8D121">
      <w:pPr>
        <w:pStyle w:val="3"/>
      </w:pPr>
      <w:bookmarkStart w:id="48" w:name="_Toc900018"/>
      <w:bookmarkEnd w:id="48"/>
      <w:bookmarkStart w:id="49" w:name="_Toc900020"/>
      <w:bookmarkEnd w:id="49"/>
      <w:bookmarkStart w:id="50" w:name="_Toc900019"/>
      <w:bookmarkEnd w:id="50"/>
      <w:bookmarkStart w:id="51" w:name="_Toc9568"/>
      <w:bookmarkStart w:id="52" w:name="_Toc1770"/>
      <w:r>
        <w:rPr>
          <w:rFonts w:ascii="黑体" w:hAnsi="黑体" w:eastAsia="黑体"/>
          <w:b/>
          <w:sz w:val="26"/>
        </w:rPr>
        <w:t>问题 15：ASCII 字模全部废掉，数字和字母只画出一条竖线</w:t>
      </w:r>
      <w:bookmarkEnd w:id="51"/>
      <w:bookmarkEnd w:id="52"/>
    </w:p>
    <w:p w14:paraId="0AC5175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字模反解出来一看，中文（电、压、荷）都能认出来，但所有拉丁字母和数字都是废的——0、1、2、5、.、V 全部只显示一条竖线，等于界面上电压电流数值根本显示不出来。</w:t>
      </w:r>
    </w:p>
    <w:p w14:paraId="33CF444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两个问题叠加：一是用的 DroidSansFallback 是纯 CJK 备用字体，本身没有拉丁字形，渲染出来是缺字方框；二是裁剪窗口把字形的左留白也算进宽度，进一步把有效笔画裁成了竖线。</w:t>
      </w:r>
    </w:p>
    <w:p w14:paraId="25C36FE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改成中文用 Noto Sans CJK、ASCII 单独用等宽字体 DejaVuSansMono，并自动挑选能塞进 8×16 单元的字号。重新反解验证：0 是斜杠零、1 带底座、. 位置正确、基线统一，中文换成 Noto 后电/压/荷/状/温也清晰可辨。</w:t>
      </w:r>
    </w:p>
    <w:p w14:paraId="757B5D3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tools/gen_font.py（字体候选选择与裁剪逻辑）</w:t>
      </w:r>
    </w:p>
    <w:p w14:paraId="618A42EC">
      <w:pPr>
        <w:pStyle w:val="3"/>
      </w:pPr>
      <w:bookmarkStart w:id="53" w:name="_Toc900021"/>
      <w:bookmarkEnd w:id="53"/>
      <w:bookmarkStart w:id="54" w:name="_Toc26040"/>
      <w:bookmarkStart w:id="55" w:name="_Toc3740"/>
      <w:r>
        <w:rPr>
          <w:rFonts w:ascii="黑体" w:hAnsi="黑体" w:eastAsia="黑体"/>
          <w:b/>
          <w:sz w:val="26"/>
        </w:rPr>
        <w:t>问题 16：字模格式算错、UI 文案缺字，界面会显示空白</w:t>
      </w:r>
      <w:bookmarkEnd w:id="54"/>
      <w:bookmarkEnd w:id="55"/>
    </w:p>
    <w:p w14:paraId="30BBB46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离线 ui 自检把 UI 全部文案逐字对照字库，抓出 14 处缺字（运行时这些字会显示成空白）；同时发现字模格式本身算错，每个字模的字节数不对。UI 文案调整后，生成的字库又过期，与当前字符串不匹配。</w:t>
      </w:r>
    </w:p>
    <w:p w14:paraId="6F4567A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pack() 里每行字节数 ROWS 计算错误，正确值应为 (CELL+7)//8 = 2，即 ASCII 与中文都是每个字模 32 字节；CJK_TEXT 字符集不完整，没覆盖 UI 里用到的全部汉字；字库是一次性生成、与源码文案脱钩，文案一改就漂移。</w:t>
      </w:r>
    </w:p>
    <w:p w14:paraId="5809DDE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修正 pack() 的 ROWS 计算与每字模 32 字节；扩充 CJK_TEXT 补字，最终 0 缺字（313 个字模 / 10016 字节，UITEST_RC=0）；再把 gen_font.py 改成自动扫描 UI 源码收集用字，字库不再与文案脱钩。生成的 font16.h 同时供 i.MX 与 STM32 UI 使用。</w:t>
      </w:r>
    </w:p>
    <w:p w14:paraId="2B8D2FC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tools/gen_font.py；linux_can_monitor/font16.h；User/Ui/font16.h</w:t>
      </w:r>
    </w:p>
    <w:p w14:paraId="779AB41A">
      <w:pPr>
        <w:pStyle w:val="3"/>
      </w:pPr>
      <w:bookmarkStart w:id="56" w:name="_Toc900022"/>
      <w:bookmarkEnd w:id="56"/>
      <w:bookmarkStart w:id="57" w:name="_Toc15417"/>
      <w:bookmarkStart w:id="58" w:name="_Toc131"/>
      <w:r>
        <w:rPr>
          <w:rFonts w:ascii="黑体" w:hAnsi="黑体" w:eastAsia="黑体"/>
          <w:b/>
          <w:sz w:val="26"/>
        </w:rPr>
        <w:t>问题 17：字库生成脚本把源码注释里的汉字也收进字库，字库膨胀到 700 多字</w:t>
      </w:r>
      <w:bookmarkEnd w:id="57"/>
      <w:bookmarkEnd w:id="58"/>
    </w:p>
    <w:p w14:paraId="69B0670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重新生成 STM32 端 16×16 点阵时，脚本把源文件里的中文全部收作待取字，包括注释里成段的中文说明，font16.h 一下多出几百个字模；同时 Windows 仓库里的 font16.h 与虚拟机上刚生成的版本不一致，语法检查用到的是旧字库。</w:t>
      </w:r>
    </w:p>
    <w:p w14:paraId="2433514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取字逻辑对整个源文件做字符扫描，没有区分字符串字面量与注释。注释里的汉字不会显示到屏幕上，却同样被送去取模，字库从界面实际用到的 307 字涨到 700 多字。</w:t>
      </w:r>
    </w:p>
    <w:p w14:paraId="6D551D2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把 gen_font.py 的取字范围限定为双引号字符串字面量，处理行注释、块注释和转义引号，注释一律忽略；同时让脚本输出 GBK 双字节码到字模下标的映射表，供 GBK 源码的 STM32 端直接复用同一份字模。改完在虚拟机上重新生成 font16.h，回拷进仓库后重跑语法检查。</w:t>
      </w:r>
    </w:p>
    <w:p w14:paraId="3C4F838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tools/gen_font.py（extract_string_chars、GBK 映射表输出）</w:t>
      </w:r>
    </w:p>
    <w:p w14:paraId="7586F39B">
      <w:pPr>
        <w:pStyle w:val="3"/>
      </w:pPr>
      <w:bookmarkStart w:id="59" w:name="_Toc900023"/>
      <w:bookmarkEnd w:id="59"/>
      <w:bookmarkStart w:id="60" w:name="_Toc7366"/>
      <w:bookmarkStart w:id="61" w:name="_Toc7306"/>
      <w:r>
        <w:rPr>
          <w:rFonts w:ascii="黑体" w:hAnsi="黑体" w:eastAsia="黑体"/>
          <w:b/>
          <w:sz w:val="26"/>
        </w:rPr>
        <w:t>问题 18：ui_app.c 里标签的横向偏移量按估算值写死，与字模实际宽度不符</w:t>
      </w:r>
      <w:bookmarkEnd w:id="60"/>
      <w:bookmarkEnd w:id="61"/>
    </w:p>
    <w:p w14:paraId="7680568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STM32 界面各标签的 x 偏移量是估算着写进代码的，和 16×16 字模的实际宽度对不上，标签位置画偏；界面底部也缺一行提示文字。</w:t>
      </w:r>
    </w:p>
    <w:p w14:paraId="06A6589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写代码时按估计的字数手算偏移，没有按每个标签的实际字数乘字宽逐项核对，属于测量错误。</w:t>
      </w:r>
    </w:p>
    <w:p w14:paraId="52513E3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在 ui_app.c 中重新量算并改正各标签的偏移量，同时补上屏幕底部的提示行；随后用 PC 渲染链（tools/pc_ui）逐像素复核，确认三个读数文字最右分别到 x=176/177/161，而进度条从 x=300 起画，两者不重叠。</w:t>
      </w:r>
    </w:p>
    <w:p w14:paraId="6965F95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User/Ui/ui_app.c（标签绘制与底部提示部分）</w:t>
      </w:r>
    </w:p>
    <w:p w14:paraId="675AC6D8">
      <w:pPr>
        <w:pStyle w:val="3"/>
      </w:pPr>
      <w:bookmarkStart w:id="62" w:name="_Toc900024"/>
      <w:bookmarkEnd w:id="62"/>
      <w:bookmarkStart w:id="63" w:name="_Toc3810"/>
      <w:bookmarkStart w:id="64" w:name="_Toc3371"/>
      <w:r>
        <w:rPr>
          <w:rFonts w:ascii="黑体" w:hAnsi="黑体" w:eastAsia="黑体"/>
          <w:b/>
          <w:sz w:val="26"/>
        </w:rPr>
        <w:t>问题 19：ui_app.h 里的阴影字符 GBK 表示不了，转码到 GBK 做不下去</w:t>
      </w:r>
      <w:bookmarkEnd w:id="63"/>
      <w:bookmarkEnd w:id="64"/>
    </w:p>
    <w:p w14:paraId="6C33E6D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把新写的 STM32 界面源码统一转成 Keil 使用的 GBK/CRLF 编码时，ui_app.h 里的阴影填充字符不在 GBK 字符集内，转码无法完成，必须先替换字符。</w:t>
      </w:r>
    </w:p>
    <w:p w14:paraId="7F75F9B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源码为了画界面阴影用了 Unicode 块状符号，GBK 码表里没有对应编码，Python 转码会直接失败。</w:t>
      </w:r>
    </w:p>
    <w:p w14:paraId="5F67D4E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先用脚本把 ui_app.h 中的非 GBK 阴影字符替换成 GBK 可表示的字符，再执行 python tools/to_gbk.py 完成整体转码；to_gbk.py 同时支持 --to-utf8 反向转换和 --check 校验，纳入常规流程。</w:t>
      </w:r>
    </w:p>
    <w:p w14:paraId="112BDC7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User/Ui/ui_app.h（字符替换）、tools/to_gbk.py</w:t>
      </w:r>
    </w:p>
    <w:p w14:paraId="3FEDBF4D">
      <w:pPr>
        <w:pStyle w:val="3"/>
      </w:pPr>
      <w:bookmarkStart w:id="65" w:name="_Toc900025"/>
      <w:bookmarkEnd w:id="65"/>
      <w:bookmarkStart w:id="66" w:name="_Toc24404"/>
      <w:bookmarkStart w:id="67" w:name="_Toc32118"/>
      <w:r>
        <w:rPr>
          <w:rFonts w:ascii="黑体" w:hAnsi="黑体" w:eastAsia="黑体"/>
          <w:b/>
          <w:sz w:val="26"/>
        </w:rPr>
        <w:t>问题 20：bsp_usart.c 里 NVIC_Configuration 加了 static，与头文件声明冲突</w:t>
      </w:r>
      <w:bookmarkEnd w:id="66"/>
      <w:bookmarkEnd w:id="67"/>
    </w:p>
    <w:p w14:paraId="0C9EEC3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用真实 StdPeriph 头文件和驱动桩对 STM32 源码做 gcc -std=gnu90 -Wall -Wextra 语法检查时，bsp_usart.c 报 static 声明与头文件中的非 static 声明冲突；Keil 对这种写法不报错，问题一直没暴露。</w:t>
      </w:r>
    </w:p>
    <w:p w14:paraId="043FE14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bsp_usart.c 把 NVIC_Configuration 定义成 static 函数，而 bsp_usart.h 里又把它声明为外部可见函数，两处链接属性不一致。</w:t>
      </w:r>
    </w:p>
    <w:p w14:paraId="0365310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去掉 bsp_usart.c 中 NVIC_Configuration 定义前的 static，使其与头文件声明一致；改完后语法检查 8 个源文件全部通过、0 warning。</w:t>
      </w:r>
    </w:p>
    <w:p w14:paraId="28CF0D9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User/Usart/bsp_usart.c（NVIC_Configuration）</w:t>
      </w:r>
    </w:p>
    <w:p w14:paraId="3693638E">
      <w:pPr>
        <w:pStyle w:val="3"/>
      </w:pPr>
      <w:bookmarkStart w:id="68" w:name="_Toc900026"/>
      <w:bookmarkEnd w:id="68"/>
      <w:bookmarkStart w:id="69" w:name="_Toc26151"/>
      <w:bookmarkStart w:id="70" w:name="_Toc8816"/>
      <w:r>
        <w:rPr>
          <w:rFonts w:ascii="黑体" w:hAnsi="黑体" w:eastAsia="黑体"/>
          <w:b/>
          <w:sz w:val="26"/>
        </w:rPr>
        <w:t>问题 21：uitouch.c 少包含 time.h，CLOCK_MONOTONIC 未定义</w:t>
      </w:r>
      <w:bookmarkEnd w:id="69"/>
      <w:bookmarkEnd w:id="70"/>
    </w:p>
    <w:p w14:paraId="660BF82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编译 I.MX6ULL 端界面代码时，uitouch.c 报 CLOCK_MONOTONIC 未定义，编译中断。</w:t>
      </w:r>
    </w:p>
    <w:p w14:paraId="0EEAAF3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uitouch.c 用 clock_gettime(CLOCK_MONOTONIC, ...) 给触摸事件打时间戳，但没有包含 time.h。</w:t>
      </w:r>
    </w:p>
    <w:p w14:paraId="646EA87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在 uitouch.c 里补上 #include &lt;time.h&gt;，重新 make 通过、0 warning。</w:t>
      </w:r>
    </w:p>
    <w:p w14:paraId="6872669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linux_can_monitor/uitouch.c</w:t>
      </w:r>
    </w:p>
    <w:p w14:paraId="4AF4C443">
      <w:pPr>
        <w:pStyle w:val="3"/>
      </w:pPr>
      <w:bookmarkStart w:id="71" w:name="_Toc900027"/>
      <w:bookmarkEnd w:id="71"/>
      <w:bookmarkStart w:id="72" w:name="_Toc25363"/>
      <w:bookmarkStart w:id="73" w:name="_Toc23927"/>
      <w:r>
        <w:rPr>
          <w:rFonts w:ascii="黑体" w:hAnsi="黑体" w:eastAsia="黑体"/>
          <w:b/>
          <w:sz w:val="26"/>
        </w:rPr>
        <w:t>问题 22：gui.c 里画直线的函数名与同名宏冲突，导致重复定义</w:t>
      </w:r>
      <w:bookmarkEnd w:id="72"/>
      <w:bookmarkEnd w:id="73"/>
    </w:p>
    <w:p w14:paraId="27CEA02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编译 Linux 端 GUI 时报重复定义，画直线的辅助函数在预处理阶段被同名宏展开，编译不过。</w:t>
      </w:r>
    </w:p>
    <w:p w14:paraId="4B66ABC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gui.c 的"计算直线"函数名与头文件里已有的同名宏重名。</w:t>
      </w:r>
    </w:p>
    <w:p w14:paraId="7336A0B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把该函数改名，避开同名宏后编译通过；同时在 gui.h 里新增 GUI_DESIGN_W/GUI_DESIGN_H，把 gui.c 的布局基准尺寸和 gui_app.c 的虚拟屏尺寸绑到同一组常量上，避免两边各自漂移。</w:t>
      </w:r>
    </w:p>
    <w:p w14:paraId="5E102BB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linux_can_monitor/gui.c（画直线函数）、linux_can_monitor/gui.h</w:t>
      </w:r>
    </w:p>
    <w:p w14:paraId="34FB2703">
      <w:pPr>
        <w:pStyle w:val="3"/>
      </w:pPr>
      <w:bookmarkStart w:id="74" w:name="_Toc900028"/>
      <w:bookmarkEnd w:id="74"/>
      <w:bookmarkStart w:id="75" w:name="_Toc19813"/>
      <w:bookmarkStart w:id="76" w:name="_Toc2335"/>
      <w:r>
        <w:rPr>
          <w:rFonts w:ascii="黑体" w:hAnsi="黑体" w:eastAsia="黑体"/>
          <w:b/>
          <w:sz w:val="26"/>
        </w:rPr>
        <w:t>问题 23：Keil 端编译出错，工程里缺少 lcd/touch/ili93xx 驱动文件</w:t>
      </w:r>
      <w:bookmarkEnd w:id="75"/>
      <w:bookmarkEnd w:id="76"/>
    </w:p>
    <w:p w14:paraId="783229A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工程里只有 lcd 相关文件，编译报错，界面层调用的 LCD/触摸函数没有定义，需要把 lcd.c/.h、touch.c/.h、ili93xx.c 一并补出来。</w:t>
      </w:r>
    </w:p>
    <w:p w14:paraId="1E2422B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工程里没有正点原子那套完整的 LCD/触摸驱动，而 User/Ui/ui_port.c 直接调用这些驱动的接口，缺文件必然编译链接失败；这也是唯一无法在 PC 侧编译验证的部分。</w:t>
      </w:r>
    </w:p>
    <w:p w14:paraId="15AD5CA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先在 User/Ui/ui_port.h 里加 UI_ENABLE 开关（默认 1），置 0 时 ui_port.c 与 ui_app.c 整体不参与编译、不依赖任何 LCD 文件，保证 CAN 功能能独立编过；再补齐 User/Lcd 下的 lcd.h/lcd.c、ili93xx.c、ctiic.h/ctiic.c、touch.h/touch.c，并用 tools/patch_keil.py 把 Lcd 组加进 uvprojx/uvoptx（无 BOM）。</w:t>
      </w:r>
    </w:p>
    <w:p w14:paraId="62EB67B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User/Ui/ui_port.h（UI_ENABLE）、User/Lcd/*、tools/patch_keil.py</w:t>
      </w:r>
    </w:p>
    <w:p w14:paraId="10858CB6">
      <w:pPr>
        <w:pStyle w:val="3"/>
      </w:pPr>
      <w:bookmarkStart w:id="77" w:name="_Toc900029"/>
      <w:bookmarkEnd w:id="77"/>
      <w:bookmarkStart w:id="78" w:name="_Toc900030"/>
      <w:bookmarkEnd w:id="78"/>
      <w:bookmarkStart w:id="79" w:name="_Toc10549"/>
      <w:bookmarkStart w:id="80" w:name="_Toc29331"/>
      <w:r>
        <w:rPr>
          <w:rFonts w:ascii="黑体" w:hAnsi="黑体" w:eastAsia="黑体"/>
          <w:b/>
          <w:sz w:val="26"/>
        </w:rPr>
        <w:t>问题 24：I.MX6ULL 端 CAN 一直刷错误帧并反复 bus-off，收帧数为 0</w:t>
      </w:r>
      <w:bookmarkEnd w:id="79"/>
      <w:bookmarkEnd w:id="80"/>
    </w:p>
    <w:p w14:paraId="5F5BDF3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can0 每隔几百毫秒刷一条 WARN CAN 错误帧（标志 0x00000100、0x00000004、0x00000040 等），内核反复打印 flexcan 2090000.can can0: bus-off，界面停在 状态=握手 电压=0.0V 电流=0.0A SOC=0.0% 收=0/s 发=4/s；退出统计是接收 0 帧、发送 92 帧、错误 321 帧，而位错误/填充/格式/ACK/CRC 分项全为 0。</w:t>
      </w:r>
    </w:p>
    <w:p w14:paraId="5C728F5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反复 bus-off 加上收帧为 0，是发出的帧在总线上没人应答、错误计数涨到阈值后退总线的典型特征，通常出在波特率不匹配、CANH/CANL 接线或终端电阻、对端未上电。软件侧的问题是程序把 CAN_ERR_* 标志按十六进制原样打印，分项错误计数也没有实现，永远显示 0，看不出是哪一类错误。</w:t>
      </w:r>
    </w:p>
    <w:p w14:paraId="65A62DD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在 can_layer.c 增加 can_err_frame_str() 错误帧译码（把控制器状态位、协议错误类型位、出错位置翻成可读文字，ACK 位无应答单独标出），can_layer.h 暴露接口；main.c 订阅全部错误类型并按类型分别累计、退出时输出分项，ui.c 同步帮助文本。再跑一次即可区分 ACK 无应答与位/格式错误，从而定位总线侧配置。总线参数的最终处置未记录。</w:t>
      </w:r>
    </w:p>
    <w:p w14:paraId="1EF699D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linux_can_monitor/can_layer.c（can_err_frame_str、can_enable_error_frames）、linux_can_monitor/main.c</w:t>
      </w:r>
    </w:p>
    <w:p w14:paraId="38D9153C">
      <w:pPr>
        <w:pStyle w:val="3"/>
      </w:pPr>
      <w:bookmarkStart w:id="81" w:name="_Toc900031"/>
      <w:bookmarkEnd w:id="81"/>
      <w:bookmarkStart w:id="82" w:name="_Toc10331"/>
      <w:bookmarkStart w:id="83" w:name="_Toc19810"/>
      <w:r>
        <w:rPr>
          <w:rFonts w:ascii="黑体" w:hAnsi="黑体" w:eastAsia="黑体"/>
          <w:b/>
          <w:sz w:val="26"/>
        </w:rPr>
        <w:t>问题 25：GUI 右上角"历史曲线"点不开，画面闪一帧跳回野火自带桌面</w:t>
      </w:r>
      <w:bookmarkEnd w:id="82"/>
      <w:bookmarkEnd w:id="83"/>
    </w:p>
    <w:p w14:paraId="537CE1A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在板子上运行 can_monitor 界面时，点右上角的"历史曲线"按钮，画面闪一帧切到野火系统自带的桌面，历史曲线页始终出不来，程序其余部分正常。</w:t>
      </w:r>
    </w:p>
    <w:p w14:paraId="1A206BC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系统自带的桌面程序也在读同一个触摸输入设备并共用显示，触摸事件被桌面先取走，我们这边收不到这次点击，反而被桌面当成它自己的操作切了过去，即没有对 evdev 设备做独占。</w:t>
      </w:r>
    </w:p>
    <w:p w14:paraId="61556C6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uitouch.h/uitouch.c 增加 --touch-grab 选项，打开设备后用 ioctl(fd, EVIOCGRAB, 1) 独占触摸设备，退出时释放；gui_app.c 增加显示冲突检测，检测到还有别的程序在用 framebuffer 时提示并自动抓取（--no-touch-grab 可关掉自动抓取），main.c 解析并传递该选项，ui.c 补帮助文本。</w:t>
      </w:r>
    </w:p>
    <w:p w14:paraId="744B2D1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linux_can_monitor/uitouch.c（uitouch_grab）、linux_can_monitor/gui_app.c、linux_can_monitor/main.c</w:t>
      </w:r>
    </w:p>
    <w:p w14:paraId="41A992B4">
      <w:pPr>
        <w:pStyle w:val="3"/>
      </w:pPr>
      <w:bookmarkStart w:id="84" w:name="_Toc900032"/>
      <w:bookmarkEnd w:id="84"/>
      <w:bookmarkStart w:id="85" w:name="_Toc16646"/>
      <w:bookmarkStart w:id="86" w:name="_Toc8741"/>
      <w:r>
        <w:rPr>
          <w:rFonts w:ascii="黑体" w:hAnsi="黑体" w:eastAsia="黑体"/>
          <w:b/>
          <w:sz w:val="26"/>
        </w:rPr>
        <w:t>问题 26：STM32 语法检查报 ctiic.c:129: 'NULL' undeclared</w:t>
      </w:r>
      <w:bookmarkEnd w:id="85"/>
      <w:bookmarkEnd w:id="86"/>
    </w:p>
    <w:p w14:paraId="09BDBB8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把新写的 LCD/触摸驱动同步到虚拟机做语法检查，ctiic.c 第 129 行直接报 error: 'NULL' undeclared。这是会挡住 Keil 编译的真实错误。</w:t>
      </w:r>
    </w:p>
    <w:p w14:paraId="0AF7016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stm32f10x.h 不会带进标准库头文件，而 ctiic.c 里用了 NULL 却没有包含 &lt;stddef.h&gt;，标识符未声明。</w:t>
      </w:r>
    </w:p>
    <w:p w14:paraId="65E28C2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在 ctiic.c 和 ctiic.h 里都显式补上 #include &lt;stddef.h&gt;，用 tools/pack_syntax.py 重新打包语法检查包同步到虚拟机重跑，12 个源文件全部通过、0 warning。</w:t>
      </w:r>
    </w:p>
    <w:p w14:paraId="268442E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User/Lcd/ctiic.c、User/Lcd/ctiic.h</w:t>
      </w:r>
    </w:p>
    <w:p w14:paraId="22C5E3A6">
      <w:pPr>
        <w:pStyle w:val="3"/>
      </w:pPr>
      <w:bookmarkStart w:id="87" w:name="_Toc900033"/>
      <w:bookmarkEnd w:id="87"/>
      <w:bookmarkStart w:id="88" w:name="_Toc733"/>
      <w:bookmarkStart w:id="89" w:name="_Toc13373"/>
      <w:r>
        <w:rPr>
          <w:rFonts w:ascii="黑体" w:hAnsi="黑体" w:eastAsia="黑体"/>
          <w:b/>
          <w:sz w:val="26"/>
        </w:rPr>
        <w:t>问题 27：UI_ENABLE 总开关写废了，命令行覆盖不了</w:t>
      </w:r>
      <w:bookmarkEnd w:id="88"/>
      <w:bookmarkEnd w:id="89"/>
    </w:p>
    <w:p w14:paraId="7262DB2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ui_port.h 里这个开关形同虚设：写进文件的值改不了，用命令行 -DUI_ENABLE=0 也覆盖不了，所以"关掉界面就完全不依赖 LCD 驱动"这句话其实从未被验证过。</w:t>
      </w:r>
    </w:p>
    <w:p w14:paraId="1EC52FF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当时写成 #define UI_ENABLE 1 加 #if !defined(UI_ENABLE)，宏已经在文件里定义过，这个条件永远不成立，是死代码；同样因为已经 #define，编译命令行的 -D 也起不了作用。</w:t>
      </w:r>
    </w:p>
    <w:p w14:paraId="5FDC32C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改成 #ifndef UI_ENABLE / #define UI_ENABLE 1 / #endif 的三段式，改文件或加 -D 两种方式都生效。随后用 -DUI_ENABLE=0 并且不给 -IUser/Lcd 真的编译了一遍，通过，确认关掉界面后整个工程确实不依赖任何 LCD 驱动。</w:t>
      </w:r>
    </w:p>
    <w:p w14:paraId="7FFE3C3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User/Ui/ui_port.h</w:t>
      </w:r>
    </w:p>
    <w:p w14:paraId="1F15C37C">
      <w:pPr>
        <w:pStyle w:val="3"/>
      </w:pPr>
      <w:bookmarkStart w:id="90" w:name="_Toc900034"/>
      <w:bookmarkEnd w:id="90"/>
      <w:bookmarkStart w:id="91" w:name="_Toc19709"/>
      <w:bookmarkStart w:id="92" w:name="_Toc28483"/>
      <w:r>
        <w:rPr>
          <w:rFonts w:ascii="黑体" w:hAnsi="黑体" w:eastAsia="黑体"/>
          <w:b/>
          <w:sz w:val="26"/>
        </w:rPr>
        <w:t>问题 28：--touch-grab 在演示模式下打出一条看不懂的 Invalid argument</w:t>
      </w:r>
      <w:bookmarkEnd w:id="91"/>
      <w:bookmarkEnd w:id="92"/>
    </w:p>
    <w:p w14:paraId="00829A4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带 --touch-grab 在演示模式下运行时，日志里冒出一条莫名的 Invalid argument，紧挨着桌面冲突提示，看不出到底抓没抓成功。</w:t>
      </w:r>
    </w:p>
    <w:p w14:paraId="1993A84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--touch demo 时没有真实 evdev 设备，EVIOCGRAB 直接返回 EINVAL，代码把 errno 原样打印了出来；而且桌面冲突提示和抓取结果是混在同一段逻辑里的，两种情况撞在一起输出就更乱。</w:t>
      </w:r>
    </w:p>
    <w:p w14:paraId="7B7AD20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演示模式直接跳过抓捕并说明原因（打印"演示模式没有真实触摸设备，跳过独占抓取"）；把"桌面冲突提示"和"抓取结果"拆成两段独立逻辑，现在不管哪种组合，日志给出的都是当前最相关的处置建议。</w:t>
      </w:r>
    </w:p>
    <w:p w14:paraId="522171A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linux_can_monitor/gui_app.c</w:t>
      </w:r>
    </w:p>
    <w:p w14:paraId="61E4B60A">
      <w:pPr>
        <w:pStyle w:val="3"/>
      </w:pPr>
      <w:bookmarkStart w:id="93" w:name="_Toc900035"/>
      <w:bookmarkEnd w:id="93"/>
      <w:bookmarkStart w:id="94" w:name="_Toc21500"/>
      <w:bookmarkStart w:id="95" w:name="_Toc21779"/>
      <w:r>
        <w:rPr>
          <w:rFonts w:ascii="黑体" w:hAnsi="黑体" w:eastAsia="黑体"/>
          <w:b/>
          <w:sz w:val="26"/>
        </w:rPr>
        <w:t>问题 29：Keil 链接报 11 个 L6200E 符号重复定义（lcd_1.o 与 lcd.o）</w:t>
      </w:r>
      <w:bookmarkEnd w:id="94"/>
      <w:bookmarkEnd w:id="95"/>
    </w:p>
    <w:p w14:paraId="42B64F8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Keil 链接阶段报 11 条 L6200E: Symbol ... multiply defined (by lcd_1.o and lcd.o)，涉及 LCD_Init、LCD_Clear、LCD_SetPixel、LCD_Fill、LCD_DrawLine 等全部 LCD 函数，最后 Target not created。</w:t>
      </w:r>
    </w:p>
    <w:p w14:paraId="2F4EE99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..\User\Lcd\lcd.c 在工程里被加了两次：USER 组里有一份（手工拖进去的），LCD 组里又有一份（patch_keil.py 自动加的）。Keil 遇到重名文件会自动改名，第二个编成 lcd_1.o，两个目标文件里是同一份符号，链接器自然报重复。</w:t>
      </w:r>
    </w:p>
    <w:p w14:paraId="78965B0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给 tools/patch_keil.py 增加按路径去重：同一路径只保留一份，并留在归属最合适的组（User\Lcd\* 归 LCD 组），补文件前先跑去重、新增逻辑改成按路径判断。工具自身的前缀常量一开始写成 raw string r"..\user\lcd\\"，末尾成了两个真反斜杠导致匹配不上、保留了错误的分组，改成普通字符串后修好。跑完 uvprojx 与 uvoptx 均 0 重复、无 BOM、幂等；关掉工程重新打开让 Keil 重新加载后再 Rebuild 即可。</w:t>
      </w:r>
    </w:p>
    <w:p w14:paraId="0F74DD2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tools/patch_keil.py；Project/yehuoF103.uvprojx、Project/yehuoF103.uvoptx</w:t>
      </w:r>
    </w:p>
    <w:p w14:paraId="64433168">
      <w:pPr>
        <w:pStyle w:val="3"/>
      </w:pPr>
      <w:bookmarkStart w:id="96" w:name="_Toc900037"/>
      <w:bookmarkEnd w:id="96"/>
      <w:bookmarkStart w:id="97" w:name="_Toc900036"/>
      <w:bookmarkEnd w:id="97"/>
      <w:bookmarkStart w:id="98" w:name="_Toc23966"/>
      <w:bookmarkStart w:id="99" w:name="_Toc18305"/>
      <w:r>
        <w:rPr>
          <w:rFonts w:ascii="黑体" w:hAnsi="黑体" w:eastAsia="黑体"/>
          <w:b/>
          <w:sz w:val="26"/>
        </w:rPr>
        <w:t>问题 30：右上角历史曲线依旧会点到桌面</w:t>
      </w:r>
      <w:bookmarkEnd w:id="98"/>
      <w:bookmarkEnd w:id="99"/>
    </w:p>
    <w:p w14:paraId="2CFA164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即使按提示操作，右上角"历史曲线"区域点下去仍然落到桌面上，触摸事件还是被 X11 桌面消费掉，界面切不过去。</w:t>
      </w:r>
    </w:p>
    <w:p w14:paraId="33CEFBC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--touch-grab 需要手动加，忘了加就退回到被桌面抢占的状态；抓取与否全凭记性。</w:t>
      </w:r>
    </w:p>
    <w:p w14:paraId="12D944E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改成检测到桌面环境就自动用 EVIOCGRAB 独占抓取触摸，日志明确写出"检测到桌面环境在运行，已自动独占抓取触摸设备"并说明桌面在此期间收不到触摸、程序退出时自动释放；另加 --no-touch-grab 反向开关。gui_app.c/gui_app.h 增开关字段，main.c 解析参数，ui.c 补帮助文本。在虚拟机上用真实 /dev/fb0（800x600 32bpp）和真实 evdev 设备实测自动抓取与反向开关都生效。触摸抢回来后屏幕仍会被桌面盖，彻底干净仍需停桌面。</w:t>
      </w:r>
    </w:p>
    <w:p w14:paraId="7CBECE6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linux_can_monitor/gui_app.c、gui_app.h、main.c、ui.c</w:t>
      </w:r>
    </w:p>
    <w:p w14:paraId="05043FB0">
      <w:pPr>
        <w:pStyle w:val="3"/>
      </w:pPr>
      <w:bookmarkStart w:id="100" w:name="_Toc900038"/>
      <w:bookmarkEnd w:id="100"/>
      <w:bookmarkStart w:id="101" w:name="_Toc11578"/>
      <w:bookmarkStart w:id="102" w:name="_Toc2833"/>
      <w:r>
        <w:rPr>
          <w:rFonts w:ascii="黑体" w:hAnsi="黑体" w:eastAsia="黑体"/>
          <w:b/>
          <w:sz w:val="26"/>
        </w:rPr>
        <w:t>问题 31：Keil 报 L6047U 镜像 45556 字节超出链接器上限</w:t>
      </w:r>
      <w:bookmarkEnd w:id="101"/>
      <w:bookmarkEnd w:id="102"/>
    </w:p>
    <w:p w14:paraId="5613621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Keil 链接报 L6047U: The size of this image (45556 bytes) exceeds the maximum allowed for this version of the linker，1 个致命错误，Target not created。</w:t>
      </w:r>
    </w:p>
    <w:p w14:paraId="20A0874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不是代码错误，是 MDK-Lite 免费版 32 KB 的代码上限。查工程设置 &lt;OneElfS&gt;1 已经开着（未用函数会被裁掉），所以 45 KB 是真实占用；字库原本是两端文案合在一起生成的，402 个字模 12864 字节再加 GBK 映射表 1228 字节，光字体就占了近 14 KB。</w:t>
      </w:r>
    </w:p>
    <w:p w14:paraId="0FEF6DE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给 tools/gen_font.py 加 --profile，STM32 只保留 ui_app.c 和 bms_protocol.c 里实际出现的字，实测字模 402→170、5440 字节，省约 8.3 KB；把 uvprojx 的优化级别从 Level 0（&lt;Optim&gt;1）改成 Level 1，在虚拟机上用 arm-none-eabi-gcc 实测 -O0 56557 B → -O1 43753 B（−22.6%）。pc_ui 加了按实际绘制路径驱动的字模覆盖检查，170 字模 0 处缺字。</w:t>
      </w:r>
    </w:p>
    <w:p w14:paraId="76308A4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tools/gen_font.py 的 --profile；User/Ui/font16.h；Project/yehuoF103.uvprojx；tools/pc_ui/pc_ui.c</w:t>
      </w:r>
    </w:p>
    <w:p w14:paraId="1D06122B">
      <w:pPr>
        <w:pStyle w:val="3"/>
      </w:pPr>
      <w:bookmarkStart w:id="103" w:name="_Toc900039"/>
      <w:bookmarkEnd w:id="103"/>
      <w:bookmarkStart w:id="104" w:name="_Toc32515"/>
      <w:bookmarkStart w:id="105" w:name="_Toc7337"/>
      <w:r>
        <w:rPr>
          <w:rFonts w:ascii="黑体" w:hAnsi="黑体" w:eastAsia="黑体"/>
          <w:b/>
          <w:sz w:val="26"/>
        </w:rPr>
        <w:t>问题 32：触摸不再跳桌面了，但点屏幕完全没反应</w:t>
      </w:r>
      <w:bookmarkEnd w:id="104"/>
      <w:bookmarkEnd w:id="105"/>
    </w:p>
    <w:p w14:paraId="79DFBD4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加了桌面检测和自动抓取之后，触摸不再跳到桌面，可是点上去一点反应都没有，界面不切换，日志里除了 auto-grab 那几行什么都没有。</w:t>
      </w:r>
    </w:p>
    <w:p w14:paraId="06B6C38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坐标映射有问题。显式传 --touch /dev/input/eventN 时 uitouch.c 根本没读设备的真实 ABS 量程，直接拿屏幕分辨率当量程，原始值 31094 被当成越界值钳到右下角——而这个参数正是前几轮文档里推荐使用的。另外按钮命中区只有精确矩形 88×20，本来就太苛刻。</w:t>
      </w:r>
    </w:p>
    <w:p w14:paraId="181C8AA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新增 --touch-debug（屏幕上画十字准星并打印每个原始事件和映射结果）和运行期生效的 --touch-mirror-x、--touch-mirror-y、--touch-swap；修掉显式 --touch 不读 ABS 量程的 bug；把标题栏右侧 1/3（约 160×40）都算作按钮。为复现写了 tools/virtual_touch.py 用 uinput 造虚拟触摸屏（量程照抄现场那块 Goodix 的 34799×13064），走真实 evdev 路径实测切页、返回、点空白不误触发全部正确。</w:t>
      </w:r>
    </w:p>
    <w:p w14:paraId="04BA031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linux_can_monitor/uitouch.c、gui.c、gui.h、gui_app.c、main.c、ui.c</w:t>
      </w:r>
    </w:p>
    <w:p w14:paraId="0BCEA1D4">
      <w:pPr>
        <w:pStyle w:val="3"/>
      </w:pPr>
      <w:bookmarkStart w:id="106" w:name="_Toc900040"/>
      <w:bookmarkEnd w:id="106"/>
      <w:bookmarkStart w:id="107" w:name="_Toc31161"/>
      <w:bookmarkStart w:id="108" w:name="_Toc32646"/>
      <w:r>
        <w:rPr>
          <w:rFonts w:ascii="黑体" w:hAnsi="黑体" w:eastAsia="黑体"/>
          <w:b/>
          <w:sz w:val="26"/>
        </w:rPr>
        <w:t>问题 33：十字准星全挤在屏幕左上角，点右下角只映射出 (6,6)</w:t>
      </w:r>
      <w:bookmarkEnd w:id="107"/>
      <w:bookmarkEnd w:id="108"/>
    </w:p>
    <w:p w14:paraId="6D17C17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依次点屏幕左上角两次、右下角一次，结果是：原始(0,44) 映射成 (0,1)、原始(12,5) 映射成 (0,0)，点右下角的原始(469,271) 只映射成 (6,6)。所有准星都出现在左上角一小块区域里，互不重叠，全程提示"未命中任何按钮"。</w:t>
      </w:r>
    </w:p>
    <w:p w14:paraId="78C55BE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内核上报的量程是 X[0..34799] Y[0..13064]，但设备实际是按屏幕像素上报的（点右下角给 469,271）。程序拿 34799 去做除数，坐标整体被缩小约 72 倍，于是全挤到左上角，映射成 (6,6) 自然点不中任何按钮。</w:t>
      </w:r>
    </w:p>
    <w:p w14:paraId="60EC158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uitouch 增加量程覆盖能力，新增 --touch-calib 参数用于指定实际 X/Y 量程，并在检测到"内核宣称量程与实际观测最大值严重不符"时自动打印该用的命令；调试信息里同时打印宣称量程和观测到的最大值。修复过程中还改掉了一处字符串里裸 ASCII 引号造成的语法错误。准星与标定链路仍在收尾。</w:t>
      </w:r>
    </w:p>
    <w:p w14:paraId="7671FDF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linux_can_monitor/uitouch.c、uitouch.h、gui_app.c、gui_app.h、main.c、ui.c</w:t>
      </w:r>
    </w:p>
    <w:p w14:paraId="25417131">
      <w:pPr>
        <w:pStyle w:val="3"/>
      </w:pPr>
      <w:bookmarkStart w:id="109" w:name="_Toc900042"/>
      <w:bookmarkEnd w:id="109"/>
      <w:bookmarkStart w:id="110" w:name="_Toc900041"/>
      <w:bookmarkEnd w:id="110"/>
      <w:bookmarkStart w:id="111" w:name="_Toc3751"/>
      <w:bookmarkStart w:id="112" w:name="_Toc4256"/>
      <w:r>
        <w:rPr>
          <w:rFonts w:ascii="黑体" w:hAnsi="黑体" w:eastAsia="黑体"/>
          <w:b/>
          <w:sz w:val="26"/>
        </w:rPr>
        <w:t>问题 34：--touch-calib X 量程按 480 标定不管用，实际要 474</w:t>
      </w:r>
      <w:bookmarkEnd w:id="111"/>
      <w:bookmarkEnd w:id="112"/>
    </w:p>
    <w:p w14:paraId="43183BC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按 ./can_monitor -i can0 --gui --touch-calib 0,480,0,272 启动，触摸仍不能稳定命中，进不了历史曲线界面；把 X 上限从 480 改成 474 后，用 --touch-calib 0,474,0,272 就能进入历史曲线了。</w:t>
      </w:r>
    </w:p>
    <w:p w14:paraId="728495C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这块野火 i.MX6ULL 480×272 屏（GT1151）可用的 X 原始量程只到约 474，不是标称的 480。按 480 标定后右侧原始值被压偏，画在 x=384..472 的"历史曲线"按钮落到命中判据之外，点不中。</w:t>
      </w:r>
    </w:p>
    <w:p w14:paraId="2345958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固定使用 --touch-calib 0,474,0,272，完整启动命令为 ./can_monitor -i can0 --gui --touch-calib 0,474,0,272；并把 474 这个实测可用值写进 uitouch.h 中 uitouch_set_range() 的注释留档。</w:t>
      </w:r>
    </w:p>
    <w:p w14:paraId="0023248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linux_can_monitor/uitouch.h（uitouch_set_range()）、linux_can_monitor/main.c（--touch-calib 解析）</w:t>
      </w:r>
    </w:p>
    <w:p w14:paraId="657DADCA">
      <w:pPr>
        <w:pStyle w:val="3"/>
      </w:pPr>
      <w:bookmarkStart w:id="113" w:name="_Toc900043"/>
      <w:bookmarkEnd w:id="113"/>
      <w:bookmarkStart w:id="114" w:name="_Toc1887"/>
      <w:bookmarkStart w:id="115" w:name="_Toc26267"/>
      <w:r>
        <w:rPr>
          <w:rFonts w:ascii="黑体" w:hAnsi="黑体" w:eastAsia="黑体"/>
          <w:b/>
          <w:sz w:val="26"/>
        </w:rPr>
        <w:t>问题 35：触摸切到历史曲线页要顿一下，点"返回"却立刻响应</w:t>
      </w:r>
      <w:bookmarkEnd w:id="114"/>
      <w:bookmarkEnd w:id="115"/>
    </w:p>
    <w:p w14:paraId="2310992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在 i.MX 界面上点"历史曲线"，切页时明显慢一点点；进了曲线页再点"返回"，页面几乎瞬间切回，两边速度差得能感觉出来。</w:t>
      </w:r>
    </w:p>
    <w:p w14:paraId="48E1A2F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gui_app.c 的 handle_touch() 在切页时同步调用 curve_load()，里面是 SQLite 查询 storage_query_charge_last（最多取 300 行），整段查询压在触摸回调里跑；"返回"只重画面板、不查库，所以快。</w:t>
      </w:r>
    </w:p>
    <w:p w14:paraId="1548FAF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曲线数据改成后台每秒刷新一次缓存，切页时只画已经准备好的数据，不再在触摸回调里查数据库。改动集中在 gui_app.c，回归用 run_gui_test.sh（PASS 14 / FAIL 0，含切页次数与像素级曲线校验）。</w:t>
      </w:r>
    </w:p>
    <w:p w14:paraId="0594F7C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linux_can_monitor/gui_app.c（handle_touch() 与曲线缓存刷新）</w:t>
      </w:r>
    </w:p>
    <w:p w14:paraId="0DEB20C2">
      <w:pPr>
        <w:pStyle w:val="3"/>
      </w:pPr>
      <w:bookmarkStart w:id="116" w:name="_Toc900044"/>
      <w:bookmarkEnd w:id="116"/>
      <w:bookmarkStart w:id="117" w:name="_Toc6638"/>
      <w:bookmarkStart w:id="118" w:name="_Toc19698"/>
      <w:r>
        <w:rPr>
          <w:rFonts w:ascii="黑体" w:hAnsi="黑体" w:eastAsia="黑体"/>
          <w:b/>
          <w:sz w:val="26"/>
        </w:rPr>
        <w:t>问题 36：i.MX 主界面"历史曲线"按钮的点击范围远大于按钮本身</w:t>
      </w:r>
      <w:bookmarkEnd w:id="117"/>
      <w:bookmarkEnd w:id="118"/>
    </w:p>
    <w:p w14:paraId="08FF0C6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手指落在按钮外面、只要在标题栏右侧一大片区域内，也会被当成点了"历史曲线"而切页，热区明显比画出来的按钮大。</w:t>
      </w:r>
    </w:p>
    <w:p w14:paraId="4C1DD00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gui_hit_test() 原是两级判据：先按精确矩形 384..472 × 4..24 判定，再有一层宽兜底 x &gt;= DW*2/3 &amp;&amp; y &lt; TITLE_H+12，把标题栏右侧三分之一整块都算按钮，是早先为了好点故意放宽的。</w:t>
      </w:r>
    </w:p>
    <w:p w14:paraId="68A1A06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删掉宽兜底判据，只认画出来的矩形 384..472 × 4..24（宽 88、高 20）；gui.c / gui.h 相应调整；uitest 补断言，确认 (428,14) 命中、(200,200) 不误触发。</w:t>
      </w:r>
    </w:p>
    <w:p w14:paraId="1F4C448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linux_can_monitor/gui.c（gui_hit_test()）、linux_can_monitor/gui.h</w:t>
      </w:r>
    </w:p>
    <w:p w14:paraId="1AB70C75">
      <w:pPr>
        <w:pStyle w:val="3"/>
      </w:pPr>
      <w:bookmarkStart w:id="119" w:name="_Toc900045"/>
      <w:bookmarkEnd w:id="119"/>
      <w:bookmarkStart w:id="120" w:name="_Toc900046"/>
      <w:bookmarkEnd w:id="120"/>
      <w:bookmarkStart w:id="121" w:name="_Toc18469"/>
      <w:bookmarkStart w:id="122" w:name="_Toc8019"/>
      <w:r>
        <w:rPr>
          <w:rFonts w:ascii="黑体" w:hAnsi="黑体" w:eastAsia="黑体"/>
          <w:b/>
          <w:sz w:val="26"/>
        </w:rPr>
        <w:t>问题 37：STM32 右上角"历史曲线"按钮完全没反应（触摸芯片探测不到）</w:t>
      </w:r>
      <w:bookmarkEnd w:id="121"/>
      <w:bookmarkEnd w:id="122"/>
    </w:p>
    <w:p w14:paraId="4418045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STM32 屏上点右上角历史曲线按钮毫无反应，切不了页。串口日志显示六组候选引脚全部失败：[TP ] 探测 PB6/PB7 无应答、PB7/PB6(SCL/SDA 反) 无应答、PC0/PC1、PF6/PF7、PE0/PE1、PD6/PD7 均无应答，结尾是 [TP ] 所有候选引脚都没有找到触摸芯片。</w:t>
      </w:r>
    </w:p>
    <w:p w14:paraId="1EC901E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候选引脚表整组都不在触摸排线上：精英板 V2 电容触摸为 PB1=SCL、PF9=SDA、PF11=RST、PF10=INT，而代码试的 PB6/PB7 被板载 24C02 EEPROM 占用。另外 GT9147/GT1151 的 I2C 地址由复位释放瞬间的 INT 电平锁存，原代码没拉低 INT、也没有 RST 复位时序。</w:t>
      </w:r>
    </w:p>
    <w:p w14:paraId="792682B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先加诊断输出（[TP ] 行、[UI ] UI ready: 480x320, touch OK / NOT DETECTED、探测失败时按钮变灰显示"无触摸"）拿到上述日志；再按《精英板V2 IO引脚分配表.xlsx》改 User/Lcd/touch.c：s_candidates[] 第一组改为 PB1/PF9，RST=PF11、INT=PF10，并新增硬复位时序（INT 拉低锁存地址 0x5D → RST 低 → 延时 → RST 高 → 延时 → 再探测）。</w:t>
      </w:r>
    </w:p>
    <w:p w14:paraId="4246212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User/Lcd/touch.c（TP_Init()、s_candidates[]）、User/Lcd/touch.h</w:t>
      </w:r>
    </w:p>
    <w:p w14:paraId="7FFD1878">
      <w:pPr>
        <w:pStyle w:val="3"/>
      </w:pPr>
      <w:bookmarkStart w:id="123" w:name="_Toc900047"/>
      <w:bookmarkEnd w:id="123"/>
      <w:bookmarkStart w:id="124" w:name="_Toc21146"/>
      <w:bookmarkStart w:id="125" w:name="_Toc17650"/>
      <w:r>
        <w:rPr>
          <w:rFonts w:ascii="黑体" w:hAnsi="黑体" w:eastAsia="黑体"/>
          <w:b/>
          <w:sz w:val="26"/>
        </w:rPr>
        <w:t>问题 38：STM32 屏幕老是闪，约 0.5 秒一次</w:t>
      </w:r>
      <w:bookmarkEnd w:id="124"/>
      <w:bookmarkEnd w:id="125"/>
    </w:p>
    <w:p w14:paraId="4C3062C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STM32 界面持续闪烁，大约每 0.5 秒闪一下，一直不停。</w:t>
      </w:r>
    </w:p>
    <w:p w14:paraId="07744A5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UI_Tick() 每 500 ms 把整屏 480×320（约 15 万像素）先清底再整屏重画，清底和重画之间有空白期，于是每 500 ms 出现一次可见的闪动。</w:t>
      </w:r>
    </w:p>
    <w:p w14:paraId="1A92A48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绘制拆成静态层与动态层：标题栏、面板、固定标签只在进入界面时画一次；会变的数值各自带一小块矩形和一份"上次内容"备忘（颜色也进比较键），只有内容真变了才清那一小块，稳态下每帧只改几百像素。信息面板行距从 20 调到 18，四行文字完整落在面板内。改 User/Ui/ui_app.c，并用 pc_ui 在 PC 上渲染核对 480×320 内无重叠。</w:t>
      </w:r>
    </w:p>
    <w:p w14:paraId="1EAD36F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User/Ui/ui_app.c（UI_Tick() 及主界面绘制函数）</w:t>
      </w:r>
    </w:p>
    <w:p w14:paraId="153602D2">
      <w:pPr>
        <w:pStyle w:val="3"/>
      </w:pPr>
      <w:bookmarkStart w:id="126" w:name="_Toc900048"/>
      <w:bookmarkEnd w:id="126"/>
      <w:bookmarkStart w:id="127" w:name="_Toc28638"/>
      <w:bookmarkStart w:id="128" w:name="_Toc13856"/>
      <w:r>
        <w:rPr>
          <w:rFonts w:ascii="黑体" w:hAnsi="黑体" w:eastAsia="黑体"/>
          <w:b/>
          <w:sz w:val="26"/>
        </w:rPr>
        <w:t>问题 39：CAN 通信永远连不上，i.MX 报 Bus-Off 且接收帧数为 0</w:t>
      </w:r>
      <w:bookmarkEnd w:id="127"/>
      <w:bookmarkEnd w:id="128"/>
    </w:p>
    <w:p w14:paraId="06720B4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这条链路早先通信正常，调屏幕期间开始连不上，STM32 新代码已烧录、两根线都接好、i.MX 也是最新程序。i.MX 日志里接收帧数 0、错误帧 87，错误类别只有 BUSOFF/RESTARTED，没有任何位错误或格式错误。</w:t>
      </w:r>
    </w:p>
    <w:p w14:paraId="4B3DC95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总线上没有任何节点应答。ACK 由 CAN 硬件产生，STM32 只要真挂在总线上且处于 Normal 模式就一定会 ACK；屏幕正常刷新说明 CAN_Config() 已返回、控制器离开了初始化模式，所以卡点在电气层或接线（极性接反、收发器、终端电阻）。软件侧隐患是标准库 CAN_Init() 两处"等 INAK"循环没有超时，CANH/CANL 短接或收发器没供电时会永远停在初始化模式，而屏幕、串口看起来完全正常。</w:t>
      </w:r>
    </w:p>
    <w:p w14:paraId="58E6C69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在 CAN_Config() 里加初始化自检：带超时轮询 CAN_MSR_INAK，失败就打印原因，并输出 MSR/TEC/REC/LEC 与 GPIOA-&gt;CRH 读回值（应为 0xB4，用于排除 PA11/PA12 被 LCD/触摸引脚探测改掉）。同时给出排查步骤：看串口每秒一行的 CAN总线: TEC=x REC=y LEC=z(含义)；ip link set can0 down 后 type can bitrate 250000 listen-only on 再 up，用 candump 看有没有心跳帧 18FFF4F4；极性只能在一端对调；断电量 CANH–CANL 应约 60 Ω。根因未最终定死。</w:t>
      </w:r>
    </w:p>
    <w:p w14:paraId="6493458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User/Can/can.c（CAN_Config()）</w:t>
      </w:r>
    </w:p>
    <w:p w14:paraId="109CED33">
      <w:pPr>
        <w:pStyle w:val="3"/>
      </w:pPr>
      <w:bookmarkStart w:id="129" w:name="_Toc900049"/>
      <w:bookmarkEnd w:id="129"/>
      <w:bookmarkStart w:id="130" w:name="_Toc9266"/>
      <w:bookmarkStart w:id="131" w:name="_Toc11536"/>
      <w:r>
        <w:rPr>
          <w:rFonts w:ascii="黑体" w:hAnsi="黑体" w:eastAsia="黑体"/>
          <w:b/>
          <w:sz w:val="26"/>
        </w:rPr>
        <w:t>问题 40：i.MX 历史曲线界面的"返回"按钮点击范围仍然太大</w:t>
      </w:r>
      <w:bookmarkEnd w:id="130"/>
      <w:bookmarkEnd w:id="131"/>
    </w:p>
    <w:p w14:paraId="104BDC6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主界面"历史曲线"按钮的热区收回按钮本身之后，曲线页的"返回"按钮点击范围还是过大，手指点在按钮以外也会返回上一页。</w:t>
      </w:r>
    </w:p>
    <w:p w14:paraId="35439E8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两个界面的按钮几何各写一份，只改了主界面那一处命中判据，曲线页"返回"按钮仍沿用旧的放宽逻辑，属于同类漏改。</w:t>
      </w:r>
    </w:p>
    <w:p w14:paraId="5AB1127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把按钮几何统一成一份定义写进 gui.h，gui_hit_test() 只按画出来的按钮矩形判定，主界面和曲线页共用同一套判据；uitest.c 补上穷举式命中断言，覆盖两个按钮边界内外的取点。</w:t>
      </w:r>
    </w:p>
    <w:p w14:paraId="7E303C5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linux_can_monitor/gui.c（gui_hit_test()）、linux_can_monitor/gui.h、linux_can_monitor/uitest.c</w:t>
      </w:r>
    </w:p>
    <w:p w14:paraId="1ED73E3B">
      <w:pPr>
        <w:pStyle w:val="3"/>
      </w:pPr>
      <w:bookmarkStart w:id="132" w:name="_Toc900050"/>
      <w:bookmarkEnd w:id="132"/>
      <w:bookmarkStart w:id="133" w:name="_Toc3737"/>
      <w:bookmarkStart w:id="134" w:name="_Toc9515"/>
      <w:r>
        <w:rPr>
          <w:rFonts w:ascii="黑体" w:hAnsi="黑体" w:eastAsia="黑体"/>
          <w:b/>
          <w:sz w:val="26"/>
        </w:rPr>
        <w:t>问题 41：STM32 烧录后汉字全部乱码，字形像被打碎</w:t>
      </w:r>
      <w:bookmarkEnd w:id="133"/>
      <w:bookmarkEnd w:id="134"/>
    </w:p>
    <w:p w14:paraId="52216AA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新固件烧进去后，屏幕上所有汉字都是乱码、笔画错位成碎片，界面基本不可读；串口启动日志本身正常。</w:t>
      </w:r>
    </w:p>
    <w:p w14:paraId="26B6DEB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tools/gen_font.py 计算汉字块起始偏移时写成 cjk_base = ascii_count * asc_rowbytes。ASCII 字模从 32 字节压成 16 字节后，asc_rowbytes（每行 1 字节）不再等于每字字节数，正确值是 95×16=1520，脚本算成了 95，整整少 1425 字节，每个汉字都从错误位置取字模。</w:t>
      </w:r>
    </w:p>
    <w:p w14:paraId="300AB0B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改成直接量数组长度 cjk_base = len(glyphs)，并加自检 assert cjk_base == ascii_count * asc_rowbytes * CELL，算错就拒绝生成；已生成的 header 里把 FONT_CJK_BASE 由 95 改成 1520。核对 g_font_data 为 4624 字节 = 95×16+97×32、FONT_CJK_BASE = 1520，两次核对都对上。</w:t>
      </w:r>
    </w:p>
    <w:p w14:paraId="4ECA671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tools/gen_font.py；User/Ui/font16.h 的 FONT_CJK_BASE</w:t>
      </w:r>
    </w:p>
    <w:p w14:paraId="27390E39">
      <w:pPr>
        <w:pStyle w:val="3"/>
      </w:pPr>
      <w:bookmarkStart w:id="135" w:name="_Toc900051"/>
      <w:bookmarkEnd w:id="135"/>
      <w:bookmarkStart w:id="136" w:name="_Toc8648"/>
      <w:bookmarkStart w:id="137" w:name="_Toc1324"/>
      <w:r>
        <w:rPr>
          <w:rFonts w:ascii="黑体" w:hAnsi="黑体" w:eastAsia="黑体"/>
          <w:b/>
          <w:sz w:val="26"/>
        </w:rPr>
        <w:t>问题 42：CAN 初始化自检误报 PA11/PA12 引脚配置异常</w:t>
      </w:r>
      <w:bookmarkEnd w:id="136"/>
      <w:bookmarkEnd w:id="137"/>
    </w:p>
    <w:p w14:paraId="28C5165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串口打印 [CAN] 警告: PA11/PA12 引脚配置不是预期的 0xB4（PA11=浮空输入 0x4，PA12=复用推挽 0xB）、实际值 = 0xB8。说明有别的初始化覆盖了 GPIOA，CAN 引脚已经失效。据此一度怀疑 CAN 引脚被别的代码破坏。</w:t>
      </w:r>
    </w:p>
    <w:p w14:paraId="1654D26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自检判据只接受 PA11 = 0x4（浮空输入），而标准库 GPIO_Mode_IPU（上拉输入）配置出来的就是 0x8，同样是合法的 CAN_RX 配置。判据过窄，把正确值判成了"引脚失效"。</w:t>
      </w:r>
    </w:p>
    <w:p w14:paraId="406C9CF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改成 PA11 接受 0x4 或 0x8、PA12 必须为 0xB；并核对日志里 GPIOA-&gt;CRH=0x888B84B4 解出 PA11=0x8、PA12=0xB，本来就是对的。这段自检只读寄存器、不写任何寄存器。</w:t>
      </w:r>
    </w:p>
    <w:p w14:paraId="61C5471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User/Can/can.c 的 CAN_Config()</w:t>
      </w:r>
    </w:p>
    <w:p w14:paraId="661239B9">
      <w:pPr>
        <w:pStyle w:val="3"/>
      </w:pPr>
      <w:bookmarkStart w:id="138" w:name="_Toc900052"/>
      <w:bookmarkEnd w:id="138"/>
      <w:bookmarkStart w:id="139" w:name="_Toc18965"/>
      <w:bookmarkStart w:id="140" w:name="_Toc23623"/>
      <w:r>
        <w:rPr>
          <w:rFonts w:ascii="黑体" w:hAnsi="黑体" w:eastAsia="黑体"/>
          <w:b/>
          <w:sz w:val="26"/>
        </w:rPr>
        <w:t>问题 43：触摸芯片探测全部"无应答"，界面报 touch NOT DETECTED</w:t>
      </w:r>
      <w:bookmarkEnd w:id="139"/>
      <w:bookmarkEnd w:id="140"/>
    </w:p>
    <w:p w14:paraId="3B425E8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串口打印 [TP ] 探测 PB1(SCL)/PF9(SDA) 无应答、探测 PF9(SCL)/PB1(SDA) 无应答、没找到触摸芯片，随后 [UI ] UI ready: 480x320, touch NOT DETECTED，屏幕能显示但点不动、不能切页。排查时曾把屏误判为 ST7796，并按 3.5 寸屏加 GT1151 的组合去找触摸引脚，方向一直不对；最终确认屏是 ILI9488、480×320 横屏，触摸芯片是 GT1151。</w:t>
      </w:r>
    </w:p>
    <w:p w14:paraId="3612FCD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驱动里列的触摸总线候选引脚是 PB6/PB7、PC0/PC1、PF6/PF7、PE0/PE1、PD6/PD7，一个都不在精英板 V2 的 TFTLCD 触摸排线上（实际只有 PB1=T_SCK、PB2=T_MISO、PF9=T_MOSI、PF10=T_PEN、PF11=T_CS 五根）。其中 PB6/PB7 是板载 24C02 EEPROM 的软件 I2C，被误当成触摸总线，所以六组全部"无应答"是必然的。</w:t>
      </w:r>
    </w:p>
    <w:p w14:paraId="40804D9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候选换成 PB1(SCL)/PF9(SDA) 及反接兜底，删掉六组无关引脚；加硬件复位（PF11 拉低 20 ms → 拉高 → 等 120 ms）；复位期间把 INT(PF10) 配成推挽输出并输出 0、复位完成后再改回输入，用来把 GT9147 的 I2C 地址锁到 0x5D。</w:t>
      </w:r>
    </w:p>
    <w:p w14:paraId="4AB14FF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User/Lcd/touch.c（触摸探测与 tp_hw_reset()）</w:t>
      </w:r>
    </w:p>
    <w:p w14:paraId="2C87E803">
      <w:pPr>
        <w:pStyle w:val="3"/>
      </w:pPr>
      <w:bookmarkStart w:id="141" w:name="_Toc900053"/>
      <w:bookmarkEnd w:id="141"/>
      <w:bookmarkStart w:id="142" w:name="_Toc20970"/>
      <w:bookmarkStart w:id="143" w:name="_Toc20465"/>
      <w:r>
        <w:rPr>
          <w:rFonts w:ascii="黑体" w:hAnsi="黑体" w:eastAsia="黑体"/>
          <w:b/>
          <w:sz w:val="26"/>
        </w:rPr>
        <w:t>问题 44：STM32 与 i.MX6ULL 之间 CAN 完全不通，两边都在发、都收不到</w:t>
      </w:r>
      <w:bookmarkEnd w:id="142"/>
      <w:bookmarkEnd w:id="143"/>
    </w:p>
    <w:p w14:paraId="405489B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STM32 侧每秒打印 CAN 进入错误被动 TEC=128 LEC=3(ACK错误(无人应答))、收 0 帧，"发送失败"次数逐秒增加；i.MX 侧 ./can_monitor 反复报 flexcan 2090000.can can0: bus-off，接收帧数 0、错误帧数 89，candump -e can0 can1 抓不到任何东西，握手超时进 FAULT。跳线帽早就插在 CAN 一侧、共地也一直有。</w:t>
      </w:r>
    </w:p>
    <w:p w14:paraId="0440C9A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野火 EBF6ULL B1 Pro 底板上两个 TJA1042T/3 收发器共用一条独立电源轨 CAN_3V3，这条轨要经 J8（2×4 排针）用跳线帽短接 1、2 脚才有电，出厂默认不接。收发器没供电，总线上等于没有节点：控制器内部自环正常，STM32 侧只剩 ACK 错误、没有位错误，i.MX 侧 rx 计数恒为 0。</w:t>
      </w:r>
    </w:p>
    <w:p w14:paraId="535EE47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没有万用表，改用自环（can0/can1 各自 loopback 都通过）和 CAN1↔CAN2 对接（失败）把范围锁到收发器级；最后从底板原理图 PDF 里提取到 J8 的注释"CAN1 和 CAN2 的电源，默认不接"，断电把 J8 的 1、2 脚用跳线帽短接（旁边长得一样的 J7 是 RS485 电源，不能插错），再把 can0、can1 各自 down → type can bitrate 250000 restart-ms 100 loopback off listen-only off → up，timeout 6 candump -e can0 就收到每秒一帧的 18FFF4F4 心跳。程序随后已能正常收帧。</w:t>
      </w:r>
    </w:p>
    <w:p w14:paraId="670B209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无（硬件跳线问题）；排查中确认 User/Can/can.c 与 linux_can_monitor/ 无引脚重映射或外设复位</w:t>
      </w:r>
    </w:p>
    <w:p w14:paraId="7D8F1CD3">
      <w:pPr>
        <w:pStyle w:val="3"/>
      </w:pPr>
      <w:bookmarkStart w:id="144" w:name="_Toc900054"/>
      <w:bookmarkEnd w:id="144"/>
      <w:bookmarkStart w:id="145" w:name="_Toc15831"/>
      <w:bookmarkStart w:id="146" w:name="_Toc30341"/>
      <w:r>
        <w:rPr>
          <w:rFonts w:ascii="黑体" w:hAnsi="黑体" w:eastAsia="黑体"/>
          <w:b/>
          <w:sz w:val="26"/>
        </w:rPr>
        <w:t>问题 45：触摸扫描把全 0 的 ID 当成"命中"，界面谎报 touch OK</w:t>
      </w:r>
      <w:bookmarkEnd w:id="145"/>
      <w:bookmarkEnd w:id="146"/>
    </w:p>
    <w:p w14:paraId="00CAFCA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串口出现 [TP ] PB1/PB0 空闲电平 SCL=1 SDA=1[TP ] GT PID = 00 00 00 00、&lt;- 命中: 未识别、[TP ] 触摸初始化完成：未识别，I2C 引脚 PB1/PB0，紧接着 [UI ] UI ready: 480x320, touch OK，但屏幕完全点不动。而 PB1/PB0 这组上根本没有触摸芯片。</w:t>
      </w:r>
    </w:p>
    <w:p w14:paraId="37833FF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tp_probe_pins() 在"器件有应答但读不出 ID"时返回 TP_CHIP_UNKNOWN，扫描循环却只判断"返回值不等于 TP_CHIP_NONE 就算命中"，于是把无效器件当成找到了芯片，并据此把 I2C 引脚固定到 PB1/PB0、向 UI 上报 touch OK。</w:t>
      </w:r>
    </w:p>
    <w:p w14:paraId="7C5AB39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改成只有读到有效 ID（GT 或 FT 系列）才算命中，TP_CHIP_UNKNOWN 一律当没有器件处理；扫描继续试后面的引脚组，UI 也不再谎报。修正后复测六组引脚全部报"无有效器件(ID 读不出)"，界面改回 touch NOT DETECTED。</w:t>
      </w:r>
    </w:p>
    <w:p w14:paraId="7DAC29D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User/Lcd/touch.c 的 tp_probe_pins() 与触摸扫描循环</w:t>
      </w:r>
    </w:p>
    <w:p w14:paraId="03A79ADF">
      <w:pPr>
        <w:pStyle w:val="3"/>
      </w:pPr>
      <w:bookmarkStart w:id="147" w:name="_Toc900055"/>
      <w:bookmarkEnd w:id="147"/>
      <w:bookmarkStart w:id="148" w:name="_Toc31998"/>
      <w:bookmarkStart w:id="149" w:name="_Toc6786"/>
      <w:r>
        <w:rPr>
          <w:rFonts w:ascii="黑体" w:hAnsi="黑体" w:eastAsia="黑体"/>
          <w:b/>
          <w:sz w:val="26"/>
        </w:rPr>
        <w:t>问题 46：GT 触摸的复位发生在 SCL/SDA 配置之前，复位时引脚还是浮空</w:t>
      </w:r>
      <w:bookmarkEnd w:id="148"/>
      <w:bookmarkEnd w:id="149"/>
    </w:p>
    <w:p w14:paraId="40D573B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固件烧录后，六组候选引脚全部打印"无有效器件(ID 读不出)"，官方标称的 PB1/PF9 这组也读不出 ID，界面依旧不能触摸。</w:t>
      </w:r>
    </w:p>
    <w:p w14:paraId="0FE0476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原实现是"先复位、后配置 SCL/SDA"。GT9147/GT1151 在复位释放的瞬间会采样引脚状态（I2C 地址也由 INT 电平锁定），而复位发生时 SCL/SDA 还是没配置过的浮空脚，芯片可能因此进入一个读不到的状态。</w:t>
      </w:r>
    </w:p>
    <w:p w14:paraId="6863D70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改成每一组候选都走完整流程：先按该组配置 SCL/SDA，再拉复位（PF11 低 20 ms → 拉高 → 等 120 ms），然后放开读空闲电平、再探测器件地址。改完做了 12/12 语法检查，0 error / 0 warning，实际效果待烧录验证。</w:t>
      </w:r>
    </w:p>
    <w:p w14:paraId="6E8485C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User/Lcd/touch.c（触摸扫描流程与 tp_hw_reset() 的调用顺序）</w:t>
      </w:r>
    </w:p>
    <w:p w14:paraId="01B0EC6F">
      <w:pPr>
        <w:pStyle w:val="3"/>
      </w:pPr>
      <w:bookmarkStart w:id="150" w:name="_Toc900056"/>
      <w:bookmarkEnd w:id="150"/>
      <w:bookmarkStart w:id="151" w:name="_Toc21220"/>
      <w:bookmarkStart w:id="152" w:name="_Toc20060"/>
      <w:r>
        <w:rPr>
          <w:rFonts w:ascii="黑体" w:hAnsi="黑体" w:eastAsia="黑体"/>
          <w:b/>
          <w:sz w:val="26"/>
        </w:rPr>
        <w:t>问题 47：GT 触摸驱动探测的 I2C 地址一直是错的（0x5D 而非 0x14）</w:t>
      </w:r>
      <w:bookmarkEnd w:id="151"/>
      <w:bookmarkEnd w:id="152"/>
    </w:p>
    <w:p w14:paraId="7F74820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按官方标称引脚 PB1/PF9 探测，依旧"无有效器件(ID 读不出)"。用正点原子官方触摸实验（实验40 手写识别实验）对照后，引脚确认无误，设备仍不应答。</w:t>
      </w:r>
    </w:p>
    <w:p w14:paraId="4554276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官方 gt9xxx.h 里 GT9XXX_CMD_WR = 0X28、GT9XXX_CMD_RD = 0X29，即 7 位地址 0x14；驱动却一直在探测 0xBA/0xBB（7 位 0x5D）。此外原代码按"复位释放时由 INT 电平锁地址"的规则主动把 INT 拉低，反而把芯片推到不使用的地址上。官方复位序列只做 RST 的 10 ms/10 ms/100 ms，完全不驱动 INT。</w:t>
      </w:r>
    </w:p>
    <w:p w14:paraId="7AD1368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GT_ADDR_W/R 改成 0x28/0x29（官方值），保留 0xBA/0xBB 作备选、两个都试；探测到哪个地址应答就记进 s_gt_addr_w，tp_init_gt()、tp_scan_gt() 等 8 处引用统一改用它；tp_hw_reset() 照抄官方时序，不再碰 INT。</w:t>
      </w:r>
    </w:p>
    <w:p w14:paraId="6416141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User/Lcd/touch.c 的 GT_ADDR_W/GT_ADDR_R、tp_hw_reset()、tp_init_gt()、tp_scan_gt()</w:t>
      </w:r>
    </w:p>
    <w:p w14:paraId="4C8C3132">
      <w:pPr>
        <w:pStyle w:val="3"/>
      </w:pPr>
      <w:bookmarkStart w:id="153" w:name="_Toc900057"/>
      <w:bookmarkEnd w:id="153"/>
      <w:bookmarkStart w:id="154" w:name="_Toc5032"/>
      <w:bookmarkStart w:id="155" w:name="_Toc19824"/>
      <w:r>
        <w:rPr>
          <w:rFonts w:ascii="黑体" w:hAnsi="黑体" w:eastAsia="黑体"/>
          <w:b/>
          <w:sz w:val="26"/>
        </w:rPr>
        <w:t>问题 48：诊断用的 listen-only 模式没关掉，can0 永远不发 ACK</w:t>
      </w:r>
      <w:bookmarkEnd w:id="154"/>
      <w:bookmarkEnd w:id="155"/>
    </w:p>
    <w:p w14:paraId="3F80BDC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ip -details link show can0 显示 can &lt;LISTEN-ONLY&gt; state ERROR-ACTIVE (berr-counter tx 0 rx 0) restart-ms 100。这个模式是早先诊断步骤设的，一直没有关掉，而 STM32 侧仍在报 TEC=128 LEC=3(ACK错误)。</w:t>
      </w:r>
    </w:p>
    <w:p w14:paraId="023B2F3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listen-only 是只听模式，控制器只收不发、也永远不发 ACK。总线上唯一可能的应答节点就是 i.MX，它不应答，STM32 的 ACK 错误就成了必然结果，与线路好坏无关；同时这个模式照常能收帧，所以 candump 没输出才是真正要查的问题。</w:t>
      </w:r>
    </w:p>
    <w:p w14:paraId="2F52BFA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执行 sudo ip link set can0 down、sudo ip link set can0 type can bitrate 250000 restart-ms 100 listen-only off、sudo ip link set can0 up，再用 ip -details link show can0 | grep -i listen 确认 LISTEN-ONLY 字样消失。之后所有配置命令都显式带上 listen-only off。</w:t>
      </w:r>
    </w:p>
    <w:p w14:paraId="4288A3C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无（操作/配置问题，ip link 命令行）</w:t>
      </w:r>
    </w:p>
    <w:p w14:paraId="071E5BEE">
      <w:pPr>
        <w:pStyle w:val="3"/>
      </w:pPr>
      <w:bookmarkStart w:id="156" w:name="_Toc900058"/>
      <w:bookmarkEnd w:id="156"/>
      <w:bookmarkStart w:id="157" w:name="_Toc9703"/>
      <w:bookmarkStart w:id="158" w:name="_Toc127"/>
      <w:r>
        <w:rPr>
          <w:rFonts w:ascii="黑体" w:hAnsi="黑体" w:eastAsia="黑体"/>
          <w:b/>
          <w:sz w:val="26"/>
        </w:rPr>
        <w:t>问题 49：软件 I2C 层不可靠，在没有器件的引脚组合上也能"读到"东西</w:t>
      </w:r>
      <w:bookmarkEnd w:id="157"/>
      <w:bookmarkEnd w:id="158"/>
    </w:p>
    <w:p w14:paraId="396D118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日志里 [TP ] PB1/PB0 空闲电平 SCL=1 SDA=1[TP ] GT PID = 00 00 00 00：PB1/PB0 上没有触摸芯片，位操作 I2C 却产生了一次应答；各组的空闲电平也恒为 SCL=1 SDA=1，看起来像"有上拉"。</w:t>
      </w:r>
    </w:p>
    <w:p w14:paraId="338326C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一是空闲电平判据不可靠，CT_IIC_Release() 把两根线配成内部上拉输入，线悬空也读回 1，只能说明"没被拉死"，不能证明模块上有上拉；二是读 ACK 的时序/采样点有问题。对比官方 ctiic.c：官方 SDA 用开漏输出、根本不切方向，delay_us(2)，ACK 有 250 次超时；本实现是推挽输出与上拉输入来回切方向，切换瞬间引脚状态不确定。</w:t>
      </w:r>
    </w:p>
    <w:p w14:paraId="0276461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只确认了现象与差异，尚未动手：下一步按官方 ctiic.c 原样重写该层（SDA 开漏不切方向、精确 2 µs 延时、ACK 250 次超时、init 末尾补 ct_iic_stop()），并把空闲电平判据改成"浮空输入"再读。此项仍未完成。</w:t>
      </w:r>
    </w:p>
    <w:p w14:paraId="30DF244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User/Lcd/touch.c 的软件 I2C 实现（对照正点原子 实验40 手写识别实验/Drivers/BSP/TOUCH/ctiic.c）</w:t>
      </w:r>
    </w:p>
    <w:p w14:paraId="63387EB6">
      <w:pPr>
        <w:pStyle w:val="3"/>
      </w:pPr>
      <w:bookmarkStart w:id="159" w:name="_Toc900059"/>
      <w:bookmarkEnd w:id="159"/>
      <w:bookmarkStart w:id="160" w:name="_Toc30954"/>
      <w:bookmarkStart w:id="161" w:name="_Toc31408"/>
      <w:r>
        <w:rPr>
          <w:rFonts w:ascii="黑体" w:hAnsi="黑体" w:eastAsia="黑体"/>
          <w:b/>
          <w:sz w:val="26"/>
        </w:rPr>
        <w:t>问题 50：线插到 can2 座后 ip 仍显示 can0 UP，怀疑 i.MX 的 CAN 接口坏了</w:t>
      </w:r>
      <w:bookmarkEnd w:id="160"/>
      <w:bookmarkEnd w:id="161"/>
    </w:p>
    <w:p w14:paraId="18C9514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把 CAN 线换到板上的 CAN2 座后，ip -br link show | grep can 仍显示 can0 UP、can1 UNKNOWN，于是怀疑 i.MX 的 CAN 接口坏了。</w:t>
      </w:r>
    </w:p>
    <w:p w14:paraId="797F428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ip -br link show 显示的是内核里网络接口的管理状态，跟杜邦线插在哪个物理座上没有任何关系，插拔一根线不会改变接口状态。真正值得注意的是 can1 是 UNKNOWN：它没有被配置过（没有位定时、没真正 up），candump -e can0 can1 里的 can1 等于聋子。</w:t>
      </w:r>
    </w:p>
    <w:p w14:paraId="5D86ED2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按步骤把两个口都正经配起来：can0、can1 各自 ip link set &lt;if&gt; down → type can bitrate 250000 restart-ms 100 listen-only off → up，再用 ip -br link show | grep can 和 ip -details link show 确认两个口都是 UP、没有 LISTEN-ONLY。接口本身没坏，最终根因是 J8 跳线。</w:t>
      </w:r>
    </w:p>
    <w:p w14:paraId="3C662F4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无（命令行配置与硬件跳线）</w:t>
      </w:r>
    </w:p>
    <w:p w14:paraId="299DF4A8">
      <w:pPr>
        <w:pStyle w:val="3"/>
      </w:pPr>
      <w:bookmarkStart w:id="162" w:name="_Toc900060"/>
      <w:bookmarkEnd w:id="162"/>
      <w:bookmarkStart w:id="163" w:name="_Toc11730"/>
      <w:bookmarkStart w:id="164" w:name="_Toc1015"/>
      <w:r>
        <w:rPr>
          <w:rFonts w:ascii="黑体" w:hAnsi="黑体" w:eastAsia="黑体"/>
          <w:b/>
          <w:sz w:val="26"/>
        </w:rPr>
        <w:t>问题 51：查设备树的命令都没有输出，找不到 CAN 节点</w:t>
      </w:r>
      <w:bookmarkEnd w:id="163"/>
      <w:bookmarkEnd w:id="164"/>
    </w:p>
    <w:p w14:paraId="5BD3489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执行 find /proc/device-tree -maxdepth 4 -name '*can*' 2&gt;/dev/null 和后面的 for 循环都没有输出；换成 D=/proc/device-tree/soc/bus@2000000/can@2090000 后报 ls: cannot access ...: No such file or directory。另外一条多行命令被终端吃掉一部分，拼成乱码没有跑成。</w:t>
      </w:r>
    </w:p>
    <w:p w14:paraId="5B725D4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该内核没有这个 /proc/device-tree 路径（或路径不同），现代内核的设备树挂在 /sys/firmware/devicetree/base；同时 /proc/device-tree 里的节点名不一定叫 can@，也可能是 flexcan@，或藏在更深的 bus 节点下面。</w:t>
      </w:r>
    </w:p>
    <w:p w14:paraId="2ED1640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改用 ls /sys/firmware/devicetree/base | head -20 和 find /sys/firmware/devicetree/base -maxdepth 3 -name '*can*'，并给出一条不会被终端截断的单行命令 find /proc/device-tree -type d -name '*can*'。此路只是排查旁支，最终靠原理图 PDF 定案。</w:t>
      </w:r>
    </w:p>
    <w:p w14:paraId="3875AFD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无（操作/环境问题）</w:t>
      </w:r>
    </w:p>
    <w:p w14:paraId="14D28A1E">
      <w:pPr>
        <w:pStyle w:val="3"/>
      </w:pPr>
      <w:bookmarkStart w:id="165" w:name="_Toc900061"/>
      <w:bookmarkEnd w:id="165"/>
      <w:bookmarkStart w:id="166" w:name="_Toc31696"/>
      <w:bookmarkStart w:id="167" w:name="_Toc4781"/>
      <w:r>
        <w:rPr>
          <w:rFonts w:ascii="黑体" w:hAnsi="黑体" w:eastAsia="黑体"/>
          <w:b/>
          <w:sz w:val="26"/>
        </w:rPr>
        <w:t>问题 52：两个 CAN 口都显示 UNKNOWN，被当成状态异常</w:t>
      </w:r>
      <w:bookmarkEnd w:id="166"/>
      <w:bookmarkEnd w:id="167"/>
    </w:p>
    <w:p w14:paraId="48B1620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按流程重配后执行 ip -br link show | grep can，看到 can0 UNKNOWN &lt;NOARP,UP,LOWER_UP,ECHO&gt; 和 can1 UNKNOWN &lt;NOARP,UP,LOWER_UP,ECHO&gt;，两个口的状态列都是 unknown。</w:t>
      </w:r>
    </w:p>
    <w:p w14:paraId="06FCD8F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第二列是 operstate。CAN 接口在 Linux 里默认就是 UNKNOWN，因为 CAN 没有以太网那种"网线插没插"的载波检测语义；can0 早先显示 UP，是它反复 bus-off / restart 循环时内核顺带更新了状态，属于副作用，并不代表更好。判据应在尖括号里的标志位。</w:t>
      </w:r>
    </w:p>
    <w:p w14:paraId="16F78AA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两个口都有 UP 和 LOWER_UP，属于正常可收可发状态，这一列不用再看。随后用单条命令 timeout 6 candump -e can0 做验证，收到每秒一帧的 18FFF4F4 即确认 J8 跳线生效。</w:t>
      </w:r>
    </w:p>
    <w:p w14:paraId="3BAB5CD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无（状态显示的正常现象）</w:t>
      </w:r>
    </w:p>
    <w:p w14:paraId="22297E24">
      <w:pPr>
        <w:pStyle w:val="3"/>
      </w:pPr>
      <w:bookmarkStart w:id="168" w:name="_Toc900063"/>
      <w:bookmarkEnd w:id="168"/>
      <w:bookmarkStart w:id="169" w:name="_Toc900064"/>
      <w:bookmarkEnd w:id="169"/>
      <w:bookmarkStart w:id="170" w:name="_Toc900065"/>
      <w:bookmarkEnd w:id="170"/>
      <w:bookmarkStart w:id="171" w:name="_Toc900062"/>
      <w:bookmarkEnd w:id="171"/>
      <w:bookmarkStart w:id="172" w:name="_Toc29333"/>
      <w:bookmarkStart w:id="173" w:name="_Toc25241"/>
      <w:r>
        <w:rPr>
          <w:rFonts w:ascii="黑体" w:hAnsi="黑体" w:eastAsia="黑体"/>
          <w:b/>
          <w:sz w:val="26"/>
        </w:rPr>
        <w:t>问题 53：STM32 触摸软件 I2C 读 ID 异常，没接器件能读到、接了反而读不出</w:t>
      </w:r>
      <w:bookmarkEnd w:id="172"/>
      <w:bookmarkEnd w:id="173"/>
    </w:p>
    <w:p w14:paraId="1E87DFC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STM32 触摸问题表现为：根本没器件也能读到 ID、有器件却读不出 ID，触摸因此无法正常工作。同期时间花在修文件损坏上，触摸代码未改。</w:t>
      </w:r>
    </w:p>
    <w:p w14:paraId="538524C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自写的软件 I2C 与官方 ctiic.c 有三处关键差别：SDA 在推挽输出与上拉输入间来回切方向（官方是开漏输出加上拉、从不切方向），位延时用 20 次空循环而非标定的 delay_us(2)，ACK 阶段切输入后拉高 SCL 立即采样一次（官方是释放 SDA、拉高 SCL 后做 250 次超时轮询读 SDA）。每次 ACK 切方向的一瞬间引脚状态不定，正好落在采样点上，导致有无器件的读数都不对。</w:t>
      </w:r>
    </w:p>
    <w:p w14:paraId="215AC5E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只确定方案，尚未实施：按官方 ctiic.c 原样重写软件 I2C——SDA 改开漏输出加上拉且不切方向，位延时改为精确 delay_us(2)，ACK 改为释放 SDA、拉高 SCL 后 250 次超时轮询读 SDA。重写安排在后续轮次，先处理文件恢复和开发板同步。</w:t>
      </w:r>
    </w:p>
    <w:p w14:paraId="73FEE4B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STM32 端软件 I2C 触摸驱动（未改动）</w:t>
      </w:r>
    </w:p>
    <w:p w14:paraId="1211EC2D">
      <w:pPr>
        <w:pStyle w:val="3"/>
      </w:pPr>
      <w:bookmarkStart w:id="174" w:name="_Toc900067"/>
      <w:bookmarkEnd w:id="174"/>
      <w:bookmarkStart w:id="175" w:name="_Toc900066"/>
      <w:bookmarkEnd w:id="175"/>
      <w:bookmarkStart w:id="176" w:name="_Toc900068"/>
      <w:bookmarkEnd w:id="176"/>
      <w:bookmarkStart w:id="177" w:name="_Toc900069"/>
      <w:bookmarkEnd w:id="177"/>
      <w:bookmarkStart w:id="178" w:name="_Toc17045"/>
      <w:bookmarkStart w:id="179" w:name="_Toc19355"/>
      <w:r>
        <w:rPr>
          <w:rFonts w:ascii="黑体" w:hAnsi="黑体" w:eastAsia="黑体"/>
          <w:b/>
          <w:sz w:val="26"/>
        </w:rPr>
        <w:t>问题 54：i.MX 端充电历史曲线的时间轴方向反了</w:t>
      </w:r>
      <w:bookmarkEnd w:id="178"/>
      <w:bookmarkEnd w:id="179"/>
    </w:p>
    <w:p w14:paraId="54B4A93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i.MX 端的充电历史曲线左右方向要换过来——横坐标是从左往右变大，而 SOC 电量却是从右往左变大，看起来像时间倒流。</w:t>
      </w:r>
    </w:p>
    <w:p w14:paraId="498B94A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不是画图的问题，是数据顺序问题。gui_app.c 的 curve_load() 里，回调按"最新的先回调"把数据写进数组尾部，[base, base+n-1] 这一段本身已经是时间升序；但紧接着的代码又反转了一次，把数组变成"最新→最旧"，而 draw_series() 把下标 0 画在最左边，于是左边是最新的、右边是最旧的，SOC 自然从右往左涨。</w:t>
      </w:r>
    </w:p>
    <w:p w14:paraId="7FE6CED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删掉那次多余的反转，把有效数据原样就地前向复制到数组开头（base &gt;= 0，读写不重叠，安全），并在代码里留注释说明不要再反转。改完后发出的编译验证命令因虚拟机 SSH 终端卡住没拿到回显，改用 bash tools/deploy_linux.sh 做同步、编译与自检确认。</w:t>
      </w:r>
    </w:p>
    <w:p w14:paraId="646DF4E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linux_can_monitor/gui_app.c，curve_load()</w:t>
      </w:r>
    </w:p>
    <w:p w14:paraId="57CEEFC1">
      <w:pPr>
        <w:pStyle w:val="3"/>
      </w:pPr>
      <w:bookmarkStart w:id="180" w:name="_Toc900071"/>
      <w:bookmarkEnd w:id="180"/>
      <w:bookmarkStart w:id="181" w:name="_Toc900070"/>
      <w:bookmarkEnd w:id="181"/>
      <w:bookmarkStart w:id="182" w:name="_Toc31442"/>
      <w:bookmarkStart w:id="183" w:name="_Toc24439"/>
      <w:r>
        <w:rPr>
          <w:rFonts w:ascii="黑体" w:hAnsi="黑体" w:eastAsia="黑体"/>
          <w:b/>
          <w:sz w:val="26"/>
        </w:rPr>
        <w:t>问题 55：点击「历史曲线」界面不切换，第一次点击完全没反应</w:t>
      </w:r>
      <w:bookmarkEnd w:id="182"/>
      <w:bookmarkEnd w:id="183"/>
    </w:p>
    <w:p w14:paraId="04EF2FB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新代码运行后连历史曲线都进不去了，第一次点击串口有打印说进入历史曲线，但根本没进去。串口能看到 [GUI] 触摸 (427,16) -&gt; 进入历史曲线界面，但屏幕画面毫无变化。</w:t>
      </w:r>
    </w:p>
    <w:p w14:paraId="5B08587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先排查 gui_app.c 是否又出现 i 变 f 那种损坏，确认 GUI_SCREEN_HISTORY、gui_draw_history 等标识符完整；一度怀疑曲线数据里有 NaN 使 draw_series() 算出非法坐标、fb_pixel 越界写崩溃。14:21 的日志给出真因：板上运行着 X11 桌面，它与本程序同时操作 /dev/fb0 和触摸设备，程序画完一帧立刻被桌面盖回去，触摸事件也可能被桌面消费，所以"命令执行了、界面没变"，与运行时长无关。</w:t>
      </w:r>
    </w:p>
    <w:p w14:paraId="5F42508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停掉桌面让程序独占屏幕和触摸：sudo systemctl stop lightdm（或 gdm3/nodm/sddm；startx 启的桌面用 sudo pkill -x Xorg），停掉后 ./can_monitor 不再需要 --touch-grab 也不会闪、不会卡；不停桌面则加 --touch-grab 保证触摸不被吃掉。14:21 复测时程序已自动独占抓取触摸设备，点击成功进入历史曲线。</w:t>
      </w:r>
    </w:p>
    <w:p w14:paraId="70E6733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无（X11 桌面与 framebuffer 抢占的环境问题）</w:t>
      </w:r>
    </w:p>
    <w:p w14:paraId="12F2FA40">
      <w:pPr>
        <w:pStyle w:val="3"/>
      </w:pPr>
      <w:bookmarkStart w:id="184" w:name="_Toc900072"/>
      <w:bookmarkEnd w:id="184"/>
      <w:bookmarkStart w:id="185" w:name="_Toc17878"/>
      <w:bookmarkStart w:id="186" w:name="_Toc27565"/>
      <w:r>
        <w:rPr>
          <w:rFonts w:ascii="黑体" w:hAnsi="黑体" w:eastAsia="黑体"/>
          <w:b/>
          <w:sz w:val="26"/>
        </w:rPr>
        <w:t>问题 56：退出程序直接卡死，怀疑运行太久导致</w:t>
      </w:r>
      <w:bookmarkEnd w:id="185"/>
      <w:bookmarkEnd w:id="186"/>
    </w:p>
    <w:p w14:paraId="58F2E3E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可能是运行太久卡了，因为退出程序也是直接卡死，重启之后就好了，需要能长久运行的优化。即 Ctrl+C 退出时进程卡住不返回，重启后恢复正常。</w:t>
      </w:r>
    </w:p>
    <w:p w14:paraId="34E6181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不是运行太久。板上 X11 桌面（lightdm/Xorg）一直在跑，桌面与本程序同时操作 /dev/fb0 与触摸设备，退出时程序要等一个被 Xorg 占着的资源，于是卡死；重启后只是抢占时机不同，所以时好时坏。这同时解释了第一次点历史曲线进不去、第二次却能进去的现象。</w:t>
      </w:r>
    </w:p>
    <w:p w14:paraId="5BD2003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停掉桌面：sudo systemctl stop lightdm，无效时再试 sudo systemctl stop gdm3（或 nodm / sddm）、sudo pkill -x Xorg（桌面用 startx 启的情况）。停掉后程序独占屏幕和触摸，不再被盖、不再卡死，也就不需要 --touch-grab；想恢复桌面执行 sudo systemctl start lightdm。若坚持不停桌面，只能接受偶尔被盖并加 --touch-grab。</w:t>
      </w:r>
    </w:p>
    <w:p w14:paraId="1ADFE11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无（环境问题）</w:t>
      </w:r>
    </w:p>
    <w:p w14:paraId="04A84363">
      <w:pPr>
        <w:pStyle w:val="3"/>
      </w:pPr>
      <w:bookmarkStart w:id="187" w:name="_Toc900073"/>
      <w:bookmarkEnd w:id="187"/>
      <w:bookmarkStart w:id="188" w:name="_Toc29778"/>
      <w:bookmarkStart w:id="189" w:name="_Toc4704"/>
      <w:r>
        <w:rPr>
          <w:rFonts w:ascii="黑体" w:hAnsi="黑体" w:eastAsia="黑体"/>
          <w:b/>
          <w:sz w:val="26"/>
        </w:rPr>
        <w:t>问题 57：数据曲线把多次充电混画在一起，应只显示当前这一次</w:t>
      </w:r>
      <w:bookmarkEnd w:id="188"/>
      <w:bookmarkEnd w:id="189"/>
    </w:p>
    <w:p w14:paraId="0A02436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历史曲线界面现在显示的是一整段时间内的充电曲线，包含多次充电的数据连成一条，需要改成当前这一次充电的曲线。</w:t>
      </w:r>
    </w:p>
    <w:p w14:paraId="649EAEE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需求调整：原实现的存储与查询没有充电会话（session）概念，曲线取的是数据库里全部历史记录，因此多次充电的数据被画在同一张图上；需求要求以"一次充电"为单位展示。</w:t>
      </w:r>
    </w:p>
    <w:p w14:paraId="75B05D3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只完成需求确认与方案整理，未写代码。方案为：storage.c 引入充电会话概念，一次"点按钮开始到充满/停止"算一次，SQLite 加一列 session_id，曲线按会话过滤，"数据曲线"默认只画当前正在进行的这次。该改造被列为实施计划第 ③ 步，涉及 gui.c、gui_app.c、storage.c，尚未落地。</w:t>
      </w:r>
    </w:p>
    <w:p w14:paraId="4E75DBE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计划涉及 linux_can_monitor/storage.c、gui.c、gui_app.c（未实施）</w:t>
      </w:r>
    </w:p>
    <w:p w14:paraId="00DAE67B">
      <w:pPr>
        <w:pStyle w:val="3"/>
      </w:pPr>
      <w:bookmarkStart w:id="190" w:name="_Toc900076"/>
      <w:bookmarkEnd w:id="190"/>
      <w:bookmarkStart w:id="191" w:name="_Toc900074"/>
      <w:bookmarkEnd w:id="191"/>
      <w:bookmarkStart w:id="192" w:name="_Toc900075"/>
      <w:bookmarkEnd w:id="192"/>
      <w:bookmarkStart w:id="193" w:name="_Toc5174"/>
      <w:bookmarkStart w:id="194" w:name="_Toc175"/>
      <w:r>
        <w:rPr>
          <w:rFonts w:ascii="黑体" w:hAnsi="黑体" w:eastAsia="黑体"/>
          <w:b/>
          <w:sz w:val="26"/>
        </w:rPr>
        <w:t>问题 58：界面「状态」和「异常」两行中文空白或乱码</w:t>
      </w:r>
      <w:bookmarkEnd w:id="193"/>
      <w:bookmarkEnd w:id="194"/>
    </w:p>
    <w:p w14:paraId="7897056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主界面「状态」「异常」两行显示不出来，要么空白要么乱码，其它行正常。</w:t>
      </w:r>
    </w:p>
    <w:p w14:paraId="04AFBB0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这两行显示的是协议层传上来的字符串，而生成字库的脚本只扫 ui_app.c 收集用字，协议层那些字从来不在字库里，绘制时取不到字模。</w:t>
      </w:r>
    </w:p>
    <w:p w14:paraId="18D9B62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把协议层用到的字按需补进字库并重新生成 User/Ui/font16.h（97 汉字、ASCII 16 字节/字，GBK + CRLF），用真实压缩字库渲染主界面后 ASCII 与汉字都正常，0 编译警告。</w:t>
      </w:r>
    </w:p>
    <w:p w14:paraId="6BF747E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tools/gen_font.py、User/Ui/font16.h</w:t>
      </w:r>
    </w:p>
    <w:p w14:paraId="7D9ABD3A">
      <w:pPr>
        <w:pStyle w:val="3"/>
      </w:pPr>
      <w:bookmarkStart w:id="195" w:name="_Toc900078"/>
      <w:bookmarkEnd w:id="195"/>
      <w:bookmarkStart w:id="196" w:name="_Toc900077"/>
      <w:bookmarkEnd w:id="196"/>
      <w:bookmarkStart w:id="197" w:name="_Toc12566"/>
      <w:bookmarkStart w:id="198" w:name="_Toc25874"/>
      <w:r>
        <w:rPr>
          <w:rFonts w:ascii="黑体" w:hAnsi="黑体" w:eastAsia="黑体"/>
          <w:b/>
          <w:sz w:val="26"/>
        </w:rPr>
        <w:t>问题 59：fb_line() 的 Bresenham 判断写错，画斜线时程序卡死</w:t>
      </w:r>
      <w:bookmarkEnd w:id="197"/>
      <w:bookmarkEnd w:id="198"/>
    </w:p>
    <w:p w14:paraId="7C2F8FF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跑 uitest 全屏像素扫描时程序挂死，卡在九宫格那条斜线 (38,89)→(154,41) 上；触摸部分 6 个按钮的命中测试是正常的，卡住的是九宫格绘制。</w:t>
      </w:r>
    </w:p>
    <w:p w14:paraId="16C05B5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fbdev.c 的 fb_line() 里，Bresenham 的第二个判断用了已被第一个判断修改过的 err，而不是两者共用的 e2：if ((err &lt;&lt; 1) &gt; -dy) { err -= dy; x0 += sx; } if ((err &lt;&lt; 1) &lt; dx) { err += dx; y0 += sy; }。某些斜率的直线因此永远到不了终点，一直往右走出去，循环无法结束。</w:t>
      </w:r>
    </w:p>
    <w:p w14:paraId="15AF059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两个判断改用同一个提前算好的 e2（先 int e2 = err &lt;&lt; 1;，再分别判断 e2 &gt; -dy 与 e2 &lt; dx），斜线能正常到达终点；随后还改正了一处写错的测试期望（(450,250) 本来就属于第 8 格）。修完后 uitest 正常跑完，RC=0，6 个按钮命中区与画面一致、九宫格排序正确。</w:t>
      </w:r>
    </w:p>
    <w:p w14:paraId="08D6939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linux_can_monitor/fbdev.c fb_line()</w:t>
      </w:r>
    </w:p>
    <w:p w14:paraId="3C73C3D2">
      <w:pPr>
        <w:pStyle w:val="3"/>
      </w:pPr>
      <w:bookmarkStart w:id="199" w:name="_Toc900079"/>
      <w:bookmarkEnd w:id="199"/>
      <w:bookmarkStart w:id="200" w:name="_Toc19413"/>
      <w:bookmarkStart w:id="201" w:name="_Toc1746"/>
      <w:r>
        <w:rPr>
          <w:rFonts w:ascii="黑体" w:hAnsi="黑体" w:eastAsia="黑体"/>
          <w:b/>
          <w:sz w:val="26"/>
        </w:rPr>
        <w:t>问题 60：STM32 端触摸始终读不到，最终整块删除触摸与曲线</w:t>
      </w:r>
      <w:bookmarkEnd w:id="200"/>
      <w:bookmarkEnd w:id="201"/>
    </w:p>
    <w:p w14:paraId="4571615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烧录新固件后仍然无法触摸。已按官方 ctiic.c 把 SDA 改成开漏输出永不切方向、ACK 改成轮询等待 250 次、并在 CT_IIC_Init() 里加上拉检测，仍读不出 GT 触摸 ID。随后决定：删除任何触摸操作以及曲线图，STM32 端不再显示曲线，只保留只读显示界面。</w:t>
      </w:r>
    </w:p>
    <w:p w14:paraId="6237749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GT1151 触摸模块在本板硬件上始终无法通过软件 I2C 正常读出器件 ID，开漏 SDA 加 ACK 轮询、上拉检测都试过仍无效；触摸修复只能在真机确认，没有可用的调试结论。</w:t>
      </w:r>
    </w:p>
    <w:p w14:paraId="4370350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按决定整块剥离：ui_app.c 删掉 hist_stats/draw_curve_line/draw_curve/hist_push 和 300 点历史缓冲，删掉 UI_Tick() 里的触摸扫描、界面切换、历史采样，标题栏不再画按钮；ui_port.c 不再 include touch.h，uip_touch_read/ok() 直接返回 0；底部提示改成"只读显示，曲线见 i.MX 端"，启动日志变 2025-UI-READONLY。touch.c/ctiic.c 失去调用点被链接器剥掉，额外省 3～5 KB flash。</w:t>
      </w:r>
    </w:p>
    <w:p w14:paraId="0DBFC74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User/Ui/ui_app.c（UI_Tick、绘制与历史缓冲）、User/Ui/ui_port.c（uip_touch_read、uip_touch_ok）、User/main.c</w:t>
      </w:r>
    </w:p>
    <w:p w14:paraId="4ECD34DA">
      <w:pPr>
        <w:pStyle w:val="3"/>
      </w:pPr>
      <w:bookmarkStart w:id="202" w:name="_Toc900080"/>
      <w:bookmarkEnd w:id="202"/>
      <w:bookmarkStart w:id="203" w:name="_Toc74"/>
      <w:bookmarkStart w:id="204" w:name="_Toc24139"/>
      <w:r>
        <w:rPr>
          <w:rFonts w:ascii="黑体" w:hAnsi="黑体" w:eastAsia="黑体"/>
          <w:b/>
          <w:sz w:val="26"/>
        </w:rPr>
        <w:t>问题 61：i.MX 切换页面时出现上一页残影</w:t>
      </w:r>
      <w:bookmarkEnd w:id="203"/>
      <w:bookmarkEnd w:id="204"/>
    </w:p>
    <w:p w14:paraId="5424FBF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点进「数据曲线」页，画面上还留着主界面的部分数字和参数，相当于部分文字没有刷新；再点「历史」，画面里又残留着「数据曲线」界面的内容。来回切换时两个页面互相留字。</w:t>
      </w:r>
    </w:p>
    <w:p w14:paraId="3CA07B7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gui_draw_dashboard() 开头本来有 fb_clear()，但新写的三个页面（数据曲线、历史九宫格、历史详情）都忘了清屏，所以上一个页面的内容整片留在 framebuffer 上照旧显示。</w:t>
      </w:r>
    </w:p>
    <w:p w14:paraId="203EEAC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三个页面进来第一件事就是清屏，调用 fb_clear(fb, FB_COL_BG)。改完重编 0 error / 0 warning，run_gui_test.sh 用像素检查确认切页后不再有残留内容（PASS 15 / FAIL 0）。</w:t>
      </w:r>
    </w:p>
    <w:p w14:paraId="22E8FFC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linux_can_monitor/gui_app.c（数据曲线页、历史九宫格页、历史详情页三个绘制函数的入口）</w:t>
      </w:r>
    </w:p>
    <w:p w14:paraId="5CD529D2">
      <w:pPr>
        <w:pStyle w:val="3"/>
      </w:pPr>
      <w:bookmarkStart w:id="205" w:name="_Toc900081"/>
      <w:bookmarkEnd w:id="205"/>
      <w:bookmarkStart w:id="206" w:name="_Toc14081"/>
      <w:bookmarkStart w:id="207" w:name="_Toc29862"/>
      <w:r>
        <w:rPr>
          <w:rFonts w:ascii="黑体" w:hAnsi="黑体" w:eastAsia="黑体"/>
          <w:b/>
          <w:sz w:val="26"/>
        </w:rPr>
        <w:t>问题 62：充电故障后再次按「充电」没有反应，要多试几次才能成功</w:t>
      </w:r>
      <w:bookmarkEnd w:id="206"/>
      <w:bookmarkEnd w:id="207"/>
    </w:p>
    <w:p w14:paraId="3A5ECFD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第一次充电充满、放电一段时间后再点「充电」，STM32 那边显示在充电，i.MX 端却停在待机并报异常；反复点几次以后又能成功充上。</w:t>
      </w:r>
    </w:p>
    <w:p w14:paraId="2E7A059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gb27930_request_start() 开头写的是 if (ctx-&gt;state != GB_ST_IDLE) { return; }，属于静默返回。上一次充电超时进入 FAULT 后，再按「充电」被直接吞掉，界面上表现为按了没反应、一直显示异常，必须等 FAULT 自己超时退出才能重新开始。</w:t>
      </w:r>
    </w:p>
    <w:p w14:paraId="7CA7626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改成待机以外的状态（尤其 FAULT 和 STOPPING）先把状态机复位回 GB_ST_IDLE 再置开始请求，按下就一定生效；只有在握手/充电流程中间才忽略重复请求。修改后日志会多打一行 从 xxx 状态重新开始充电，便于确认是否走到这条分支。</w:t>
      </w:r>
    </w:p>
    <w:p w14:paraId="00BDB83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linux_can_monitor/gb27930.c（gb27930_request_start）</w:t>
      </w:r>
    </w:p>
    <w:p w14:paraId="55C92D54">
      <w:pPr>
        <w:pStyle w:val="3"/>
      </w:pPr>
      <w:bookmarkStart w:id="208" w:name="_Toc900082"/>
      <w:bookmarkEnd w:id="208"/>
      <w:bookmarkStart w:id="209" w:name="_Toc8813"/>
      <w:bookmarkStart w:id="210" w:name="_Toc12293"/>
      <w:r>
        <w:rPr>
          <w:rFonts w:ascii="黑体" w:hAnsi="黑体" w:eastAsia="黑体"/>
          <w:b/>
          <w:sz w:val="26"/>
        </w:rPr>
        <w:t>问题 63：i.MX 右下角显示异常"待CRM超时"</w:t>
      </w:r>
      <w:bookmarkEnd w:id="209"/>
      <w:bookmarkEnd w:id="210"/>
    </w:p>
    <w:p w14:paraId="6CA980D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按「充电」后 STM32 立刻开始充电，但 i.MX 右下角异常栏显示"待CRM超时"，看起来像"等"字没有显示出来。该现象和上一条"多试几次才能充上"出现在同一段操作里。</w:t>
      </w:r>
    </w:p>
    <w:p w14:paraId="16F30BB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与上一条同一链条：i.MX 卡在 FAULT 状态里没有真正重新开始握手，于是等不到 CRM 报文而报"等待 CRM 超时"；文案里"等"字显示不出，是因为 i.MX 字库的扫描列表没有包含 gb27930.c，该文件里的异常文案没有进字库。</w:t>
      </w:r>
    </w:p>
    <w:p w14:paraId="192C15D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两处一起修：gb27930_request_start() 在待机以外状态先复位状态机再置请求，握手真正重新走一遍，"等待CRM超时"不再误报；同时把 gb27930.c 等协议文件补进 SCAN_LINUX 重新生成字库，"等"字随异常文案一并收进字库，屏上文字补齐。</w:t>
      </w:r>
    </w:p>
    <w:p w14:paraId="121CD53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linux_can_monitor/gb27930.c（gb27930_request_start）、tools/gen_font.py（SCAN_LINUX）</w:t>
      </w:r>
    </w:p>
    <w:p w14:paraId="5BACA4B7">
      <w:pPr>
        <w:pStyle w:val="3"/>
      </w:pPr>
      <w:bookmarkStart w:id="211" w:name="_Toc900083"/>
      <w:bookmarkEnd w:id="211"/>
      <w:bookmarkStart w:id="212" w:name="_Toc900084"/>
      <w:bookmarkEnd w:id="212"/>
      <w:bookmarkStart w:id="213" w:name="_Toc24072"/>
      <w:bookmarkStart w:id="214" w:name="_Toc12547"/>
      <w:r>
        <w:rPr>
          <w:rFonts w:ascii="黑体" w:hAnsi="黑体" w:eastAsia="黑体"/>
          <w:b/>
          <w:sz w:val="26"/>
        </w:rPr>
        <w:t>问题 64：主界面下方提示仍写着"历史曲线"</w:t>
      </w:r>
      <w:bookmarkEnd w:id="213"/>
      <w:bookmarkEnd w:id="214"/>
    </w:p>
    <w:p w14:paraId="74819D4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曲线页标题已经改名，但 i.MX 主界面下方的操作提示依旧是"点击右上角「历史曲线」查看电量变化"，与页面上的"数据曲线"叫法不一致。</w:t>
      </w:r>
    </w:p>
    <w:p w14:paraId="2D22FE7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改名时只改了曲线页标题和相关文案的一部分，主界面提示、启动日志和 uitest 覆盖检查表这三处没跟上，属于遗漏。</w:t>
      </w:r>
    </w:p>
    <w:p w14:paraId="21E0B21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提示统一改成 点右上角「数据曲线」看本次充电曲线，main.c 的启动日志文案和 uitest.c 的文案覆盖检查表一起改掉，保证界面、日志、测试三方一致。</w:t>
      </w:r>
    </w:p>
    <w:p w14:paraId="78C5CB0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linux_can_monitor/main.c（主界面提示与启动日志）、linux_can_monitor/uitest.c（文案覆盖检查表）</w:t>
      </w:r>
    </w:p>
    <w:p w14:paraId="286B54F5">
      <w:pPr>
        <w:pStyle w:val="3"/>
      </w:pPr>
      <w:bookmarkStart w:id="215" w:name="_Toc900085"/>
      <w:bookmarkEnd w:id="215"/>
      <w:bookmarkStart w:id="216" w:name="_Toc18352"/>
      <w:bookmarkStart w:id="217" w:name="_Toc15927"/>
      <w:r>
        <w:rPr>
          <w:rFonts w:ascii="黑体" w:hAnsi="黑体" w:eastAsia="黑体"/>
          <w:b/>
          <w:sz w:val="26"/>
        </w:rPr>
        <w:t>问题 65：待机轮询帧打印刷屏，两块 LCD 的收发帧数一开始就几千</w:t>
      </w:r>
      <w:bookmarkEnd w:id="216"/>
      <w:bookmarkEnd w:id="217"/>
    </w:p>
    <w:p w14:paraId="41571AF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两块开发板串口从开机起就被刷屏，观感很差；同时两块 LCD 上的"发送帧/接收帧"计数从一开始就是几千，而实际上并没有在充电。未充电时的轮询帧不应打印。</w:t>
      </w:r>
    </w:p>
    <w:p w14:paraId="5BDFF79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为了让 i.MX 在待机时也能看到实时电量，把 BSM 改成每秒广播（BSM 当时的 ID 是 0x181756F4，现为 0x181356F4），结果 STM32 每秒打一行 -&gt; 0x181756F4 ...（当时的 ID，现为 0x181356F4），i.MX 每秒打一行 RX 0x181756F4 ...（当时的 ID，现为 0x181356F4），两边的帧计数器也每秒各加一。</w:t>
      </w:r>
    </w:p>
    <w:p w14:paraId="0821FB9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周期遥测改走静默通道，帧照发但不计数、不打印。STM32 侧 bms_protocol.c 新增 SendOneQuiet()，心跳帧静默，BSM 只在充电会话中统计加打印，待机/充满/掉电静默。i.MX 侧新增 g_can_stat_enable 统计开关，协议线程按 (g_ctx.state != GB_ST_IDLE) 翻转，cb_message 的 RX 打印在待机时每 30 秒只放行一条并标注"待机遥测"。vcan0 灌 12 帧 BSM 实测只打出 1 行、接收帧数为 0。</w:t>
      </w:r>
    </w:p>
    <w:p w14:paraId="4F17933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User/Bms/bms_protocol.c（SendOneQuiet、LogFrame）、linux_can_monitor/can_layer.c、can_layer.h、main.c（cb_message）</w:t>
      </w:r>
    </w:p>
    <w:p w14:paraId="6B4F8E9B">
      <w:pPr>
        <w:pStyle w:val="3"/>
      </w:pPr>
      <w:bookmarkStart w:id="218" w:name="_Toc900086"/>
      <w:bookmarkEnd w:id="218"/>
      <w:bookmarkStart w:id="219" w:name="_Toc30334"/>
      <w:bookmarkStart w:id="220" w:name="_Toc10661"/>
      <w:r>
        <w:rPr>
          <w:rFonts w:ascii="黑体" w:hAnsi="黑体" w:eastAsia="黑体"/>
          <w:b/>
          <w:sz w:val="26"/>
        </w:rPr>
        <w:t>问题 66：充电结束后 BST/BSD 中止报文疯狂重发，一直刷屏</w:t>
      </w:r>
      <w:bookmarkEnd w:id="219"/>
      <w:bookmarkEnd w:id="220"/>
    </w:p>
    <w:p w14:paraId="03978C6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充电结束后串口里 收到 BST BMS中止充电: 原因位=0x04 故障位=0x00 错误位=0x00 一直刷屏；收到 BSD 中止充电统计: 原因=0x04 充电量=19.1kWh 时长=3 min 总压=584.0V SOC=100% 也反复出现，BSD 那条只应发一遍。从握手到空闲整段也打印了大量报文。</w:t>
      </w:r>
    </w:p>
    <w:p w14:paraId="0860C92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STM32 侧 StateMachine() 的发送判据是"进入结束态后 50 ms 内发 BST""500~540 ms 之间发 BSD"，而 StateMachine() 是在主循环里高频调用的，这两个时间窗内会连续发出上千帧，所以 BST 一直刷屏。</w:t>
      </w:r>
    </w:p>
    <w:p w14:paraId="077CAD9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bms_protocol.c 改成 BST 按周期发 3 次、BSD 只发 1 次，不再用时间窗判据（BST 的重发周期按标准表 5 改为 10 ms，即 10 ms 一次、共 3 次）。改完 STM32 语法检查 12/12 通过、0 warning。若刷屏仍在，说明 STM32 侧改动没生效，需要重新 Rebuild 并烧录。</w:t>
      </w:r>
    </w:p>
    <w:p w14:paraId="738F570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User/Bms/bms_protocol.c（StateMachine 中 BST/BSD 发送判据）</w:t>
      </w:r>
    </w:p>
    <w:p w14:paraId="7B0BCA75">
      <w:pPr>
        <w:pStyle w:val="3"/>
      </w:pPr>
      <w:bookmarkStart w:id="221" w:name="_Toc900093"/>
      <w:bookmarkEnd w:id="221"/>
      <w:bookmarkStart w:id="222" w:name="_Toc900088"/>
      <w:bookmarkEnd w:id="222"/>
      <w:bookmarkStart w:id="223" w:name="_Toc900087"/>
      <w:bookmarkEnd w:id="223"/>
      <w:bookmarkStart w:id="224" w:name="_Toc900092"/>
      <w:bookmarkEnd w:id="224"/>
      <w:bookmarkStart w:id="225" w:name="_Toc900090"/>
      <w:bookmarkEnd w:id="225"/>
      <w:bookmarkStart w:id="226" w:name="_Toc900091"/>
      <w:bookmarkEnd w:id="226"/>
      <w:bookmarkStart w:id="227" w:name="_Toc900089"/>
      <w:bookmarkEnd w:id="227"/>
      <w:bookmarkStart w:id="228" w:name="_Toc7775"/>
      <w:bookmarkStart w:id="229" w:name="_Toc13417"/>
      <w:r>
        <w:rPr>
          <w:rFonts w:ascii="黑体" w:hAnsi="黑体" w:eastAsia="黑体"/>
          <w:b/>
          <w:sz w:val="26"/>
        </w:rPr>
        <w:t>问题 67：充满自动结束后历史里仍显示"中途结束"，且每次都显示充到 99</w:t>
      </w:r>
      <w:bookmarkEnd w:id="228"/>
      <w:bookmarkEnd w:id="229"/>
    </w:p>
    <w:p w14:paraId="112561A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充满后设备自己结束的会话，历史里显示的还是"中途结束"；而且每条记录的电量都显示 99，怀疑是 bug。</w:t>
      </w:r>
    </w:p>
    <w:p w14:paraId="02F710A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判断"是否充满"用的是会话结束那一刻的 SOC。BMS 充满后先发 BST 收尾，等判定会话结束时最后一帧可能已经回到 99.5%：99.5 存成 soc_end_x10 = 995，整数除法显示成 99，同时判定阈值也没过，于是被记成中途结束。</w:t>
      </w:r>
    </w:p>
    <w:p w14:paraId="3E0BCE8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给会话状态新增 soc_max，记录整个会话见过的最高电量，用它来判断和存储：if (d-&gt;soc &gt; g_gui.soc_max) { g_gui.soc_max = d-&gt;soc; }，判定写成 if (!g_gui.user_stopped &amp;&amp; g_gui.soc_max &gt;= 99.0) { g_gui.cur_full = 1; }。</w:t>
      </w:r>
    </w:p>
    <w:p w14:paraId="62EC10C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linux_can_monitor/gui_app.c（curve_push、会话结束判定）、gui.h、linux_can_monitor/session.c</w:t>
      </w:r>
    </w:p>
    <w:p w14:paraId="4DC2ED1F">
      <w:pPr>
        <w:pStyle w:val="3"/>
      </w:pPr>
      <w:bookmarkStart w:id="230" w:name="_Toc900096"/>
      <w:bookmarkEnd w:id="230"/>
      <w:bookmarkStart w:id="231" w:name="_Toc900095"/>
      <w:bookmarkEnd w:id="231"/>
      <w:bookmarkStart w:id="232" w:name="_Toc900094"/>
      <w:bookmarkEnd w:id="232"/>
      <w:bookmarkStart w:id="233" w:name="_Toc15757"/>
      <w:bookmarkStart w:id="234" w:name="_Toc23141"/>
      <w:r>
        <w:rPr>
          <w:rFonts w:ascii="黑体" w:hAnsi="黑体" w:eastAsia="黑体"/>
          <w:b/>
          <w:sz w:val="26"/>
        </w:rPr>
        <w:t>问题 68：数据曲线右下角电量一直显示 0.00kWh</w:t>
      </w:r>
      <w:bookmarkEnd w:id="233"/>
      <w:bookmarkEnd w:id="234"/>
    </w:p>
    <w:p w14:paraId="657E369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充电过程中，数据曲线页右下角的电量一直显示 0.00kwh，从头到尾不变，而实际上充电量在增加。</w:t>
      </w:r>
    </w:p>
    <w:p w14:paraId="18E9774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绘制用的是 c-&gt;energy_kwh，但这个字段从来没有被赋过值，快照结构里的能量值始终是初始的 0，所以无论充多少都显示 0.00。</w:t>
      </w:r>
    </w:p>
    <w:p w14:paraId="51C2333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在生成曲线快照时把实时能量值补进去：g_gui.curve.energy_kwh = g_gui.energy_kwh;。补上之后右下角电量随充电实时变化，历史详情页底部的 电量 12.34 kWh 也一并正确。</w:t>
      </w:r>
    </w:p>
    <w:p w14:paraId="0CC29FA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linux_can_monitor/gui_app.c（曲线快照赋值）</w:t>
      </w:r>
    </w:p>
    <w:p w14:paraId="54B87A6B">
      <w:pPr>
        <w:pStyle w:val="3"/>
      </w:pPr>
      <w:bookmarkStart w:id="235" w:name="_Toc900100"/>
      <w:bookmarkEnd w:id="235"/>
      <w:bookmarkStart w:id="236" w:name="_Toc900098"/>
      <w:bookmarkEnd w:id="236"/>
      <w:bookmarkStart w:id="237" w:name="_Toc900099"/>
      <w:bookmarkEnd w:id="237"/>
      <w:bookmarkStart w:id="238" w:name="_Toc900097"/>
      <w:bookmarkEnd w:id="238"/>
      <w:bookmarkStart w:id="239" w:name="_Toc19780"/>
      <w:bookmarkStart w:id="240" w:name="_Toc26807"/>
      <w:r>
        <w:rPr>
          <w:rFonts w:ascii="黑体" w:hAnsi="黑体" w:eastAsia="黑体"/>
          <w:b/>
          <w:sz w:val="26"/>
        </w:rPr>
        <w:t>问题 69：按「停止」暂停充电后 STM32 又重新开始充电</w:t>
      </w:r>
      <w:bookmarkEnd w:id="239"/>
      <w:bookmarkEnd w:id="240"/>
    </w:p>
    <w:p w14:paraId="770866B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测试中途暂停充电：STM32 端卡一下显示停止充电，之后又开始继续充电；i.MX 端则显示"放电中"。</w:t>
      </w:r>
    </w:p>
    <w:p w14:paraId="0550315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一次触摸被处理了多次。一次点击会在事件队列里留下好几个"按下"事件：第一个事件把状态变成 STOPPING，第二个事件进来时 gb27930_is_active() 返回 false（STOPPING 当时不在列表里），于是被当成「充电」请求，重新开始充电。i.MX 显示"放电中"本身是符合预期的（停止后 SOC 按既定逻辑掉电）。</w:t>
      </w:r>
    </w:p>
    <w:p w14:paraId="4DE593F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handle_touch() 里改成处理一个动作就退出，不再连续消费队列里剩余事件；gb27930_is_active() 把 GB_ST_STOPPING 也算作"还在这次充电里"，避免 STOPPING 期间被误判为待机而重启。</w:t>
      </w:r>
    </w:p>
    <w:p w14:paraId="78B3125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linux_can_monitor/gui_app.c（handle_touch、gb27930_is_active 调用点）、linux_can_monitor/gb27930.c</w:t>
      </w:r>
    </w:p>
    <w:p w14:paraId="69C4A555">
      <w:pPr>
        <w:pStyle w:val="3"/>
      </w:pPr>
      <w:bookmarkStart w:id="241" w:name="_Toc900101"/>
      <w:bookmarkEnd w:id="241"/>
      <w:bookmarkStart w:id="242" w:name="_Toc900103"/>
      <w:bookmarkEnd w:id="242"/>
      <w:bookmarkStart w:id="243" w:name="_Toc900102"/>
      <w:bookmarkEnd w:id="243"/>
      <w:bookmarkStart w:id="244" w:name="_Toc24356"/>
      <w:bookmarkStart w:id="245" w:name="_Toc14953"/>
      <w:r>
        <w:rPr>
          <w:rFonts w:ascii="黑体" w:hAnsi="黑体" w:eastAsia="黑体"/>
          <w:b/>
          <w:sz w:val="26"/>
        </w:rPr>
        <w:t>问题 70：STM32 端 BSM 报文以约 1400 帧/秒灌满 CAN 总线，导致 i.MX 按「停止」无效</w:t>
      </w:r>
      <w:bookmarkEnd w:id="244"/>
      <w:bookmarkEnd w:id="245"/>
    </w:p>
    <w:p w14:paraId="78BF379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执行 timeout 2 candump -e can0 | head -30，抓到的 30 行全部是同一个标识符 181756F4（BSM 电池状态），数据字节完全一致（74 01 55 52 4C 07 02 00），估算约 1400 帧/秒，总线上只剩这一种帧在重复。同时点「暂停充电」后 STM32 端依旧继续充电、串口刷屏、LCD 收发帧数疯涨、i.MX 状态卡在 IDLE 且电压显示 0.0V、「充满」显示 99。</w:t>
      </w:r>
    </w:p>
    <w:p w14:paraId="70125F2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把 BSM 从「只在充电阶段发」改成「不分状态每秒广播」时，StateMachine() 空闲态分支里残留着一行 s_next_bsm_ms = now;（第 1096 行附近）。StateMachine() 在主循环里每秒被调用约 1400 次，于是每一拍都把 BSM 的下次发送时刻重置为「现在」，if (s_tick_ms &gt;= s_next_bsm_ms) 恒成立，BSM 就跟着主循环频率狂发。总线被占满后，CST 排不进发送队列，STM32 收不到停止指令。</w:t>
      </w:r>
    </w:p>
    <w:p w14:paraId="0484789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删除 StateMachine() 中 case BMS_ST_IDLE: 分支里的 s_next_bsm_ms = now; 那一行，并在该处写入警告注释说明「此变量是全局广播，不能再重置为 now，否则每拍都发会灌满总线」。BHM/BRO/BCL/BCS 四行的清零保留。改完做 STM32 语法检查，RC=0、0 warning，并全工程搜索确认危险赋值 s_next_bsm_ms = now 已为 0 处。</w:t>
      </w:r>
    </w:p>
    <w:p w14:paraId="67085DA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 的 StateMachine() 空闲态分支、BMS_Protocol_Tick()</w:t>
      </w:r>
    </w:p>
    <w:p w14:paraId="182E6C0B">
      <w:pPr>
        <w:pStyle w:val="3"/>
      </w:pPr>
      <w:bookmarkStart w:id="246" w:name="_Toc900104"/>
      <w:bookmarkEnd w:id="246"/>
      <w:bookmarkStart w:id="247" w:name="_Toc6170"/>
      <w:bookmarkStart w:id="248" w:name="_Toc24384"/>
      <w:r>
        <w:rPr>
          <w:rFonts w:ascii="黑体" w:hAnsi="黑体" w:eastAsia="黑体"/>
          <w:b/>
          <w:sz w:val="26"/>
        </w:rPr>
        <w:t>问题 71：运行 can_monitor 后 i.MX 屏幕一直乱闪、充电状态反复乱切换</w:t>
      </w:r>
      <w:bookmarkEnd w:id="247"/>
      <w:bookmarkEnd w:id="248"/>
    </w:p>
    <w:p w14:paraId="78C75E1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运行 ./can_monitor 后，i.MX 屏幕不停闪烁，界面上的充电状态不停来回切换。</w:t>
      </w:r>
    </w:p>
    <w:p w14:paraId="055E732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这是上一条 BSM 洪水的下游连带效应，不是新引入的 bug：STM32 每秒灌约 1400 帧，而 i.MX 环形缓冲只有 1024 帧，缓冲持续溢出，协议线程拿到大量残缺错乱帧并跑满 CPU，GUI 线程抢不到时间片导致屏幕闪，海量无效帧反复冲击状态机导致状态乱跳。排查期间还排除了两个嫌疑：ps aux | grep Xorg 为空，说明桌面没有抢 framebuffer；板上下载的 can_monitor 是 108376 字节，与本机编译的 141376 字节不同。</w:t>
      </w:r>
    </w:p>
    <w:p w14:paraId="2350458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先用 timeout 2 sh -c 'candump can0 | wc -l' 看总线，再把修好的 STM32 固件重新 Rebuild 并烧录。随后实测 cd /tmp &amp;&amp; timeout 3 candump can0 &gt; dump.txt; wc -l dump.txt 得到 6 行、5 行（心跳 + BSM 各 1Hz），洪水停止，屏幕不再闪、状态也不再乱跳。关于二进制大小差异，板上执行 make clean &amp;&amp; make 后仍是 108376 字节，确认板上工具链编出来就是这个大小，先前的大小差异属于正常，不是版本问题。</w:t>
      </w:r>
    </w:p>
    <w:p w14:paraId="2F153EC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 的 StateMachine()（真正修复点在上一条）；linux_can_monitor 侧无需改动</w:t>
      </w:r>
    </w:p>
    <w:p w14:paraId="72499DA2">
      <w:pPr>
        <w:pStyle w:val="3"/>
      </w:pPr>
      <w:bookmarkStart w:id="249" w:name="_Toc900105"/>
      <w:bookmarkEnd w:id="249"/>
      <w:bookmarkStart w:id="250" w:name="_Toc5225"/>
      <w:bookmarkStart w:id="251" w:name="_Toc7714"/>
      <w:r>
        <w:rPr>
          <w:rFonts w:ascii="黑体" w:hAnsi="黑体" w:eastAsia="黑体"/>
          <w:b/>
          <w:sz w:val="26"/>
        </w:rPr>
        <w:t>问题 72：放电中点「充电」，i.MX 显示充电中但电量一直掉，STM32 仍显示放电中</w:t>
      </w:r>
      <w:bookmarkEnd w:id="250"/>
      <w:bookmarkEnd w:id="251"/>
    </w:p>
    <w:p w14:paraId="098B873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在放电状态下点击「充电」，i.MX 界面显示已经进入充电中，但电量数值一直往下掉；STM32 端则始终显示「放电中」、电量同样一直掉。等于充电流程没真正走通，两端表现还不一致。</w:t>
      </w:r>
    </w:p>
    <w:p w14:paraId="6A63F73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为修「停止后阶段不同步」加的保险条件太宽：case SIM_PHASE_CHARGING: if (s_state != BMS_ST_CHARGING) { s_phase = SIM_PHASE_DISCHARGE; break; }。而 Sim_Step() 每秒执行一次，握手、辨识、参数配置、充电准备这几个中间阶段的 s_state 本来就不等于 BMS_ST_CHARGING，于是按下「充电」后握手第一拍 s_phase 就被打回「放电中」，等真正进入充电阶段时阶段已是放电，电量便持续下降。</w:t>
      </w:r>
    </w:p>
    <w:p w14:paraId="57007F8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把判断收窄成只有真正结束的三个状态才算停：if (s_state == BMS_ST_IDLE || s_state == BMS_ST_STOPPING || s_state == BMS_ST_FAULT) { s_phase = SIM_PHASE_DISCHARGE; break; }；其余情况若 s_state != BMS_ST_CHARGING 只 break、保持阶段为「充电中」但这一拍不增电。改完 STM32 语法检查 RC=0、0 warning，需 Rebuild 烧录 STM32，i.MX 侧也一并更新。验证点是放电中点「充电」应正常充上电、电量开始上涨。</w:t>
      </w:r>
    </w:p>
    <w:p w14:paraId="29695DD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 的 Sim_Step()</w:t>
      </w:r>
      <w:bookmarkStart w:id="252" w:name="_Toc900106"/>
      <w:bookmarkEnd w:id="252"/>
      <w:r>
        <w:rPr>
          <w:rFonts w:hint="eastAsia"/>
          <w:b w:val="0"/>
          <w:lang w:eastAsia="zh-CN"/>
        </w:rPr>
        <w:t>，</w:t>
      </w:r>
      <w:bookmarkStart w:id="297" w:name="_GoBack"/>
      <w:bookmarkEnd w:id="297"/>
      <w:r>
        <w:rPr>
          <w:rFonts w:ascii="宋体" w:hAnsi="宋体" w:eastAsia="宋体"/>
          <w:b w:val="0"/>
        </w:rPr>
        <w:t>linux_can_monitor/gb27930.c 的 gb27930_is_active()、linux_can_monitor/gui_app.c 的按钮文案与界面互锁</w:t>
      </w:r>
    </w:p>
    <w:p w14:paraId="1B5E5996">
      <w:pPr>
        <w:pStyle w:val="3"/>
      </w:pPr>
      <w:bookmarkStart w:id="253" w:name="_Toc900107"/>
      <w:bookmarkEnd w:id="253"/>
      <w:bookmarkStart w:id="254" w:name="_Toc17029"/>
      <w:bookmarkStart w:id="255" w:name="_Toc9063"/>
      <w:r>
        <w:rPr>
          <w:rFonts w:ascii="黑体" w:hAnsi="黑体" w:eastAsia="黑体"/>
          <w:b/>
          <w:sz w:val="26"/>
        </w:rPr>
        <w:t>问题 73：待机遥测的原始帧仍在写入数据库，数据量虚高</w:t>
      </w:r>
      <w:bookmarkEnd w:id="254"/>
      <w:bookmarkEnd w:id="255"/>
    </w:p>
    <w:p w14:paraId="6CDD47B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退出统计里「接收帧数 666」与「数据库原始 887 帧」对不上，差了 221 帧。按 435 秒运行、每秒 2 帧（心跳 + BSM）计算约 870 帧，说明几乎全部 887 条原始记录都是待机时的遥测帧，真正有用的充电解析报文只有 215 条。按此速度跑一天会产生十几万条无用记录。</w:t>
      </w:r>
    </w:p>
    <w:p w14:paraId="523DABD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只让待机遥测不参与帧计数，但没有同步关闭它们的入库路径，原始帧依旧被 storage_push_raw() 写进数据库。计数开关与入库判断用的是两套条件，导致统计上「不计数」了、数据上却还在写。</w:t>
      </w:r>
    </w:p>
    <w:p w14:paraId="6CB3868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把入库条件改成与帧计数共用同一个开关：if (g_can_stat_enable || item.is_error) { ... storage_push_raw(&amp;raw); }，即只在充电会话期间保存原始帧，待机时的 BSM/心跳不再入库，错误帧例外、任何时候都保留作为证据。改完 Linux 编译 0 error/0 warning、selftest PASS 347、二进制时间戳 16:15，同步到 NFS。验证时应看到「数据库原始」数字明显下降。</w:t>
      </w:r>
    </w:p>
    <w:p w14:paraId="3F78D96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linux_can_monitor/main.c 的接收/入库处理（storage_push_raw() 调用处）</w:t>
      </w:r>
    </w:p>
    <w:p w14:paraId="51DEE111">
      <w:pPr>
        <w:pStyle w:val="3"/>
      </w:pPr>
      <w:bookmarkStart w:id="256" w:name="_Toc900108"/>
      <w:bookmarkEnd w:id="256"/>
      <w:bookmarkStart w:id="257" w:name="_Toc3392"/>
      <w:bookmarkStart w:id="258" w:name="_Toc5684"/>
      <w:r>
        <w:rPr>
          <w:rFonts w:ascii="黑体" w:hAnsi="黑体" w:eastAsia="黑体"/>
          <w:b/>
          <w:sz w:val="26"/>
        </w:rPr>
        <w:t>问题 74：程序在充电中被中断时，这次充电不会留下历史记录</w:t>
      </w:r>
      <w:bookmarkEnd w:id="257"/>
      <w:bookmarkEnd w:id="258"/>
    </w:p>
    <w:p w14:paraId="30A815A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充电进行中直接 Ctrl+C（或 kill、关机）结束程序，再打开历史九宫格，会发现这次充电完全没有记录——明明充了十几分钟、电量从 45% 涨到了 51%，历史里却找不到。而正常充满、或按「停止」结束的那些充电都有记录。</w:t>
      </w:r>
    </w:p>
    <w:p w14:paraId="510A691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会话落库只有一条路径：GUI 线程在 snapshot_build() 里检测到"充电已结束"（BMS 发了 BST、或状态机回到空闲态），才调用 curve_finish() 把这次曲线写进 charge_session 表。程序在充电进行中被中断时，状态机根本没走到空闲，charge_is_over() 一直返回假，curve_finish() 一次都没被调用过，这次充电的数据就随进程一起丢了。</w:t>
      </w:r>
    </w:p>
    <w:p w14:paraId="2ED2B89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在优雅停机路径上补一次保存：gui_app_stop() 里、pthread_join 之后（线程停了数据才稳定）新增一次 curve_finish() 调用。它内部用 cur_saved 去重，正常结束已经存过的不会再存第二遍，所以这次调用是安全的。落下的记录 is_full = 0，在界面上显示为"中途结束"，这正是想要的。实测：虚拟屏 + fake_bms 驱动充电，进入 充电中(CHARGING) 后查 charge_session 为 0 条，发 kill -TERM 优雅停机后再查为 1 条，内容 is_full=0, n_points=13, soc 45.0% → 51.0%，符合预期。已知限制：曲线采集在 GUI 线程里，所以 --no-gui 模式不写会话表；kill -9 强杀走不到优雅停机路径，也不留记录。</w:t>
      </w:r>
    </w:p>
    <w:p w14:paraId="69D33F0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linux_can_monitor/gui_app.c 的 gui_app_stop()（新增 curve_finish() 调用），配合既有的 curve_finish() 与 snapshot_build()</w:t>
      </w:r>
    </w:p>
    <w:p w14:paraId="789BA050">
      <w:pPr>
        <w:pStyle w:val="3"/>
      </w:pPr>
      <w:bookmarkStart w:id="259" w:name="_Toc900109"/>
      <w:bookmarkEnd w:id="259"/>
      <w:bookmarkStart w:id="260" w:name="_Toc32734"/>
      <w:bookmarkStart w:id="261" w:name="_Toc27858"/>
      <w:r>
        <w:rPr>
          <w:rFonts w:ascii="黑体" w:hAnsi="黑体" w:eastAsia="黑体"/>
          <w:b/>
          <w:sz w:val="26"/>
        </w:rPr>
        <w:t>问题 75：报文周期比 GB/T 27930-2015 国标低一个数量级，与"按国标实现"的定位矛盾</w:t>
      </w:r>
      <w:bookmarkEnd w:id="260"/>
      <w:bookmarkEnd w:id="261"/>
    </w:p>
    <w:p w14:paraId="2FBD0D5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项目对外说明是"按 GB/T 27930-2015 实现"，但实际用 candump 观察会发现充电阶段的报文密度明显偏低：BCL 只有 1 帧/秒、BCS 和 BSM 各 1 帧/秒，一整轮充电的总线负载只有 0.42%。</w:t>
      </w:r>
    </w:p>
    <w:p w14:paraId="66CDEA2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工程早期为了减少串口刷屏和数据库写入量，把三个周期宏放宽了：GB_T_BCL_PERIOD 1000 ms（国标 50 ms，慢 20 倍）、GB_T_BCS_PERIOD 1000 ms（国标 250 ms，慢 4 倍）、GB_T_BSM_PERIOD 1000 ms（国标 250 ms，慢 4 倍）。i.MX 侧的 T_CTS_PERIOD_MS 是 500 ms，这一项本来就是对的，标准表 4 规定 CTS 周期就是 500 ms，不属于"放宽"。这几个值写在头文件注释里、也写进了文档，等于把"放宽"固化成了一处显式的偏离，而不是一个疏漏。</w:t>
      </w:r>
    </w:p>
    <w:p w14:paraId="4C6DEE8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把三个宏改成国标值：BCL 1000→50、BCS 1000→250、BSM 1000→250。改完实测：STM32 语法检查 RC=0 / 0 error / 0 warning，i.MX 侧 make 0 error / 0 warning，selftest PASS 347 / FAIL 0，run_e2e_test.sh PASS 19 / FAIL 0。固件读数：Armcc V5.06 update 7、工程 &lt;Optim&gt;2&lt;/Optim&gt; 即 -O2，Code=21264 RO-data=5908 RW-data=236 ZI-data=2572，Total ROM = 21264+5908+236 = 27408 字节 = 26.77 KB，Total RAM = 236+2572 = 2808 字节 = 2.74 KB，距 MDK-Lite 的 32 KB 上限 5360 字节（5.23 KB），尾行 0 Error(s), 0 Warning(s)；map 文件 Project/Listings/yehuoF103.map 的 Image component sizes 段末尾为 Total RO 27172 (26.54kB) / Total RW 2808 (2.74kB) / Total ROM 27408 (26.77kB)（map 里的小写 kB 就是 1024 口径，也可按 Code + RO-data + RW-data 自行核算，结果一致）。工作点已在开发板上实测，都在余量之内：充电中 31.9 帧/秒、总线负载 1.91%、进程 CPU 4.0%、内存 2184 KB、缓冲丢弃 0、错误帧 0。能实测验证的是 BCL 与 BCS / BSM：BCL 从 1 帧/秒升到 19.95 Hz（国标 50 ms）、BCS / BSM 各从 1 帧/秒升到 3.98 Hz（国标 250 ms）；CRO 与 CHM / CRM / CML 本来就是 250 ms，两次采样都约 4 Hz，不在改动范围内；CTS 是参数配置阶段的时间同步报文、不进充电阶段，60 秒窗口里一帧都没有（四个 ID 计数 1197+239+239+237 正好等于总帧数 1912）。唯一代价是数据库增长升到 8.3 MB/小时（按充电阶段计）。这个数不能用「体积 ÷ 时长」算，要用「字节/行 × 帧率」：三次独立实测（均为全新空库、由 --auto-start 发起充电、都取充电阶段）合计 954,368 字节 / 11,038 行（can_raw 10,647 + charge_data 391），得 86.5 字节/行，这是与采样窗口无关的稳健指标；再乘充电阶段入库帧率 BCL 19.95 + BCS 3.98 + BSM 3.98 = 27.91 帧/秒，即 27.9 × 3600 × 86.5 = 8,688,060 字节/小时，8,688,060 ÷ 1024 ÷ 1024 ≈ 8.3 MB/小时（本项目统一按 1024 换算，与固件体积 27408 字节 = 26.77 KB、数据库体积 249,856 字节 = 244 KB 的口径一致）。反过来用「体积 ÷ 时长」，同一份代码只换窗口就能算出差近一倍的值：300 秒那轮得 5.4 MB/小时、100 秒那轮得 8.6、90 秒那轮得 8.9——因为握手 / 辨识 / 参数配置 / 结束态都不入库，而建表的固定开销又被平摊进了时长，所以口径固定为「字节/行 × 帧率」。单轮每行成本三次实测分别为 83.0、89.5、90.8 字节/行，离散 ±9%，只用来对照，对外报三次加权平均的 86.5 字节/行。串口约 28 行/秒（115200 下约 11% 占用）仍是按周期推算，未单独实测。</w:t>
      </w:r>
    </w:p>
    <w:p w14:paraId="6E7F3B5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User/Bms/bms_protocol.h（三个周期宏）、linux_can_monitor/gb27930.c（T_CTS_PERIOD_MS）</w:t>
      </w:r>
    </w:p>
    <w:p w14:paraId="2501A079">
      <w:pPr>
        <w:pStyle w:val="3"/>
      </w:pPr>
      <w:bookmarkStart w:id="262" w:name="_Toc900110"/>
      <w:bookmarkEnd w:id="262"/>
      <w:bookmarkStart w:id="263" w:name="_Toc900112"/>
      <w:bookmarkEnd w:id="263"/>
      <w:bookmarkStart w:id="264" w:name="_Toc900111"/>
      <w:bookmarkEnd w:id="264"/>
      <w:bookmarkStart w:id="265" w:name="_Toc18041"/>
      <w:bookmarkStart w:id="266" w:name="_Toc30570"/>
      <w:r>
        <w:rPr>
          <w:rFonts w:ascii="黑体" w:hAnsi="黑体" w:eastAsia="黑体"/>
          <w:b/>
          <w:sz w:val="26"/>
        </w:rPr>
        <w:t>问题 76：数据域字节序用反了 —— 标准是大端还是小端</w:t>
      </w:r>
      <w:bookmarkEnd w:id="265"/>
      <w:bookmarkEnd w:id="266"/>
    </w:p>
    <w:p w14:paraId="5180753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项目两端的多字节字段都用大端（高字节先发）编解码，代码注释里还写着「GB/T 27930-2015 的数据域采用大端（Motorola / 网络字节序）」。</w:t>
      </w:r>
    </w:p>
    <w:p w14:paraId="2F1D600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把 J1939 的 ID 字段约定与数据域约定混为一谈。实际上标准 4.4 明确写着「数据信息传输采用低字节先发送的格式」，附录 B 也写明「SPN 位均采用英特尔格式」。项目里 J1939 TP 那一层的长度字段本来就是小端（isotp.c 的注释还标了"J1939 的报文长度 / PGN / 包间隔字段为小端"）——说明写的时候知道这个区分，只是数据域那一步判断错了。</w:t>
      </w:r>
    </w:p>
    <w:p w14:paraId="2B04F6EE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两端约 60 处调用点全部从 be16_* 改为 le16_*，函数实现同步改为低字节先发，函数名一并改名以免日后误解。isotp.c 的 J1939 层本来就是小端，未动。另外补了两条旁证进代码注释：标准附录 B「SPN 位均采用英特尔格式」；标准表 8 的 CHM 版本号写法 byte3,byte2—0001H；byte1—01H（低字节在前）→ CHM 数据域 = 01 01 00。</w:t>
      </w:r>
    </w:p>
    <w:p w14:paraId="2FC3BC1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 与 linux_can_monitor/gb27930.c 的字节序读写函数</w:t>
      </w:r>
    </w:p>
    <w:p w14:paraId="386A39AA">
      <w:pPr>
        <w:pStyle w:val="3"/>
      </w:pPr>
      <w:bookmarkStart w:id="267" w:name="_Toc900113"/>
      <w:bookmarkEnd w:id="267"/>
      <w:bookmarkStart w:id="268" w:name="_Toc25084"/>
      <w:bookmarkStart w:id="269" w:name="_Toc1060"/>
      <w:r>
        <w:rPr>
          <w:rFonts w:ascii="黑体" w:hAnsi="黑体" w:eastAsia="黑体"/>
          <w:b/>
          <w:sz w:val="26"/>
        </w:rPr>
        <w:t>问题 77：未规定的位填了 0，标准要求填 1</w:t>
      </w:r>
      <w:bookmarkEnd w:id="268"/>
      <w:bookmarkEnd w:id="269"/>
    </w:p>
    <w:p w14:paraId="2C90D5F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长度小于 8 字节的报文（如 BHM 2 字节、CHM 3 字节、BCL 5 字节）以及报文内部的保留位，发送路径统一用 memset(..., 0, ...) 清零。</w:t>
      </w:r>
    </w:p>
    <w:p w14:paraId="78C9DA5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没有注意到标准 7.9 的明确规定：「可选项所有位按照本标准规定格式发送或填充 1，本标准未规定的无效位或字段填充 1。本标准未规定的位或预留位填充 1。」</w:t>
      </w:r>
    </w:p>
    <w:p w14:paraId="220A954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两端新增 GB_FILL_RESERVED (0xFF) 常量与 fill_reserved() 辅助函数，发送路径改为先填 1 再写真实字段。同时把一处容易误解的地方写进了文档与代码注释：填充 1 不是"把短帧补成 8 字节"——标准表 1 数据格式要求第 7 条写的是「若给定参数组数据长度≤8 字节，按照第 9 章规定的报文长度进行传输」，即按标准规定的实际长度发，DLC 不等于 8（BRO / CRO 1 字节、BHM 2 字节、CHM 3 字节、BCL 5 字节）。「填充 1」只用于报文定义长度以内的保留位；标准全文从未出现过"补零"字样。</w:t>
      </w:r>
    </w:p>
    <w:p w14:paraId="7E0759A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User/Bms/bms_protocol.c、linux_can_monitor/gb27930.c</w:t>
      </w:r>
    </w:p>
    <w:p w14:paraId="1ECA93F0">
      <w:pPr>
        <w:pStyle w:val="3"/>
      </w:pPr>
      <w:bookmarkStart w:id="270" w:name="_Toc900114"/>
      <w:bookmarkEnd w:id="270"/>
      <w:bookmarkStart w:id="271" w:name="_Toc19339"/>
      <w:bookmarkStart w:id="272" w:name="_Toc8742"/>
      <w:r>
        <w:rPr>
          <w:rFonts w:ascii="黑体" w:hAnsi="黑体" w:eastAsia="黑体"/>
          <w:b/>
          <w:sz w:val="26"/>
        </w:rPr>
        <w:t>问题 78：CTS_LEN 从未被定义 —— Linux 端在这处改正前编译不过</w:t>
      </w:r>
      <w:bookmarkEnd w:id="271"/>
      <w:bookmarkEnd w:id="272"/>
    </w:p>
    <w:p w14:paraId="5C1CFAB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按标准表 13 逐字节核对 CTS 时发现，send_cts() 使用了 uint8_t d[CTS_LEN] 与发送长度参数 CTS_LEN，但 grep -r CTS_LEN 在整个项目里只有这 2 处使用、0 处定义。</w:t>
      </w:r>
    </w:p>
    <w:p w14:paraId="4E1C168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新增 CTS 发送功能时漏写了长度宏。项目当时没有在干净环境下完整编译过，这个错误一直没有暴露。这也意味着"Linux 端 0 error / 0 warning"这个说法在这处改动前并不成立。</w:t>
      </w:r>
    </w:p>
    <w:p w14:paraId="4A1B5ED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补齐 #define CTS_LEN 7，并按标准表 13 把 CTS 数据域从「年(小端2B) 月 日 时 分 秒 + 二进制值」改正为「秒 分 时 日 月 年 + 全部压缩 BCD 码」（原文顺序反直觉）。两端同步补了 bin2bcd() / bcd2bin() 两个压缩 BCD 转换函数。</w:t>
      </w:r>
    </w:p>
    <w:p w14:paraId="0D78616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linux_can_monitor/gb27930.c / gb27930.h；STM32 端对应 User/Bms/bms_protocol.c（CTS_OFF_* 宏与 bcd2bin()）</w:t>
      </w:r>
    </w:p>
    <w:p w14:paraId="1FB93608">
      <w:pPr>
        <w:pStyle w:val="3"/>
      </w:pPr>
      <w:bookmarkStart w:id="273" w:name="_Toc900115"/>
      <w:bookmarkEnd w:id="273"/>
      <w:bookmarkStart w:id="274" w:name="_Toc17721"/>
      <w:bookmarkStart w:id="275" w:name="_Toc24528"/>
      <w:r>
        <w:rPr>
          <w:rFonts w:ascii="黑体" w:hAnsi="黑体" w:eastAsia="黑体"/>
          <w:b/>
          <w:sz w:val="26"/>
        </w:rPr>
        <w:t>问题 79：协议常量定义在 .c 文件里，selftest.c 看不见</w:t>
      </w:r>
      <w:bookmarkEnd w:id="274"/>
      <w:bookmarkEnd w:id="275"/>
    </w:p>
    <w:p w14:paraId="22032CB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编译 selftest 时报 error: 'GB_READY_INVALID' undeclared; did you mean 'GB_READY_READY'?，修完又报 'GB_CRM_ID_UNKNOWN' undeclared。</w:t>
      </w:r>
    </w:p>
    <w:p w14:paraId="66646CE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这些协议常量（BRO / CRO 的 0x00 / 0xAA / 0xFF 取值、CRM 的辨识结果取值、报文长度等）被定义在 gb27930.c 内部，而 selftest.c 是另一个编译单元，看不到。主程序能编过是因为它自己包含了那些定义。</w:t>
      </w:r>
    </w:p>
    <w:p w14:paraId="17A518B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把「只定义在 .c 里、却被别的 .c 引用」的宏全部移到 .h。并把这条检查固化进 tools/gb27930_layout_check.js（新增「编译单元归属检查」一节，两端都扫）——修个案不够，同类问题会反复出现。这个检查固化后第一次运行就抓出了同一类型的第三个 bug（新增用例里用了 BCL_LEN）。</w:t>
      </w:r>
    </w:p>
    <w:p w14:paraId="32EFC3BB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linux_can_monitor/gb27930.h、User/Bms/bms_protocol.h</w:t>
      </w:r>
    </w:p>
    <w:p w14:paraId="34AAD283">
      <w:pPr>
        <w:pStyle w:val="3"/>
      </w:pPr>
      <w:bookmarkStart w:id="276" w:name="_Toc900116"/>
      <w:bookmarkEnd w:id="276"/>
      <w:bookmarkStart w:id="277" w:name="_Toc24705"/>
      <w:bookmarkStart w:id="278" w:name="_Toc18360"/>
      <w:r>
        <w:rPr>
          <w:rFonts w:ascii="黑体" w:hAnsi="黑体" w:eastAsia="黑体"/>
          <w:b/>
          <w:sz w:val="26"/>
        </w:rPr>
        <w:t>问题 80：报文周期对齐国标时把 CTS 改错了方向</w:t>
      </w:r>
      <w:bookmarkEnd w:id="277"/>
      <w:bookmarkEnd w:id="278"/>
    </w:p>
    <w:p w14:paraId="581A577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早先一轮"把报文周期改回国标值"的改动中，CTS 周期从 500 ms 被改成 250 ms，理由是"国标规定 250 ms"。</w:t>
      </w:r>
    </w:p>
    <w:p w14:paraId="374F3D1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没有查标准原文，凭印象认为所有报文的周期都是 250 ms。实际上标准表 4 明确写着 CTS 的报文周期是 500 ms。项目原本的 500 ms 是正确的，被改坏了。这一处比"漏改"更隐蔽：漏改只是没跟上标准，改错方向则是把一个本来正确的值主动改成了错的，而且改完还写了"已对齐国标"的说明，把错误固化进了文档。</w:t>
      </w:r>
    </w:p>
    <w:p w14:paraId="573685B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核对标准表 4 后改回 500 ms，并在代码注释里写明依据。任何"按标准改"的动作都必须先查到标准原文的那一行，不能靠印象。文档侧同步更正：原先性能章节与手册 3.1 节都按"CTS 250 ms"写的，已一并改回 500 ms。</w:t>
      </w:r>
    </w:p>
    <w:p w14:paraId="64E248C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linux_can_monitor/gb27930.c 的 T_CTS_PERIOD_MS</w:t>
      </w:r>
    </w:p>
    <w:p w14:paraId="650856BE">
      <w:pPr>
        <w:pStyle w:val="3"/>
      </w:pPr>
      <w:bookmarkStart w:id="279" w:name="_Toc900117"/>
      <w:bookmarkEnd w:id="279"/>
      <w:bookmarkStart w:id="280" w:name="_Toc28446"/>
      <w:bookmarkStart w:id="281" w:name="_Toc31173"/>
      <w:r>
        <w:rPr>
          <w:rFonts w:ascii="黑体" w:hAnsi="黑体" w:eastAsia="黑体"/>
          <w:b/>
          <w:sz w:val="26"/>
        </w:rPr>
        <w:t>问题 81：BCL 里塞了标准中不存在的两个字段</w:t>
      </w:r>
      <w:bookmarkEnd w:id="280"/>
      <w:bookmarkEnd w:id="281"/>
    </w:p>
    <w:p w14:paraId="235509C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BCL 报文长度是 8 字节，而标准表 17 规定 BCL 数据域只有 5 字节。</w:t>
      </w:r>
    </w:p>
    <w:p w14:paraId="001C2B3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把 BCP 的「最高允许充电总电压」（SPN2819）和「最高允许充电电流」（SPN2817）两个字段也写进了 BCL 的 B6-B8。这两个量的语义确实与充电相关，但标准把它们放在 BCP 里，BCL 只有电压需求 / 电流需求 / 充电模式三个字段。</w:t>
      </w:r>
    </w:p>
    <w:p w14:paraId="3D84640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删除 BCL 的两个越界字段，长度改为 5 字节。i.MX 端本从 BCL 的 B6-B8 读取这两个值，删除后会越界读到缓冲区垃圾——改为从 BCP 已解析出的 max_total_voltage / max_current 取值，数据库的两列保留（改 schema 需要迁移，不值得），语义在注释里写明。</w:t>
      </w:r>
    </w:p>
    <w:p w14:paraId="63993FA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User/Bms/bms_protocol.c、linux_can_monitor/gb27930.c</w:t>
      </w:r>
    </w:p>
    <w:p w14:paraId="3837363A">
      <w:pPr>
        <w:pStyle w:val="3"/>
      </w:pPr>
      <w:bookmarkStart w:id="282" w:name="_Toc900118"/>
      <w:bookmarkEnd w:id="282"/>
      <w:bookmarkStart w:id="283" w:name="_Toc30122"/>
      <w:bookmarkStart w:id="284" w:name="_Toc241"/>
      <w:r>
        <w:rPr>
          <w:rFonts w:ascii="黑体" w:hAnsi="黑体" w:eastAsia="黑体"/>
          <w:b/>
          <w:sz w:val="26"/>
        </w:rPr>
        <w:t>问题 82：BSM 的数据域结构与标准完全不同</w:t>
      </w:r>
      <w:bookmarkEnd w:id="283"/>
      <w:bookmarkEnd w:id="284"/>
    </w:p>
    <w:p w14:paraId="0D9667F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项目 BSM 是 8 字节，「最高单体电压」放在 B2-B3，另有独立的温度与探点编号字段。而标准表 20 规定 BSM 是 7 字节，且根本没有电压字段（只有「最高单体电压所在编号」）。</w:t>
      </w:r>
    </w:p>
    <w:p w14:paraId="0F5CC64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实现时按"电池状态信息应该包含电压和温度"的直觉设计，没有逐字节对照标准表 20。</w:t>
      </w:r>
    </w:p>
    <w:p w14:paraId="446F537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整体重写。B1 编号（1 偏移）、B2 最高温度（−50 ℃ 偏移）、B3 最高温度检测点编号（1 偏移）、B4 最低温度、B5 最低温度检测点编号、B6 四个 2 位状态位（SPN3090~3093）、B7 三个 2 位状态位（SPN3094 绝缘 / SPN3095 连接器 / SPN3096 充电允许）+ 2 位保留（填 1）。其中绝缘状态与连接器状态项目没有检测能力，按「不可信状态(10)」上报，不填「正常(00)」冒充实测。另外如实记录一处仍未实现的标准要求：标准表 20 表下注规定「当 SPN3090~SPN3095 均为 00（电池状态正常）且 SPN3096 为 00（禁止充电）时，充电机暂停充电输出；均为 00 且 SPN3096 为 01（允许充电）时恢复充电；当 SPN3090~SPN3096 中有一项为异常状态时，充电机应停止充电」——本工程没有实现这条联动规则，i.MX 端只解析并显示这 6 个状态字段，不会因为它们暂停 / 恢复 / 停止充电（引入这条等于引入第二套并行控制逻辑，风险大于收益）。这是一处如实说明的功能缺口，不是疏漏。</w:t>
      </w:r>
    </w:p>
    <w:p w14:paraId="62E8A1D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User/Bms/bms_protocol.c、linux_can_monitor/gb27930.c</w:t>
      </w:r>
    </w:p>
    <w:p w14:paraId="1255E378">
      <w:pPr>
        <w:pStyle w:val="3"/>
      </w:pPr>
      <w:bookmarkStart w:id="285" w:name="_Toc900119"/>
      <w:bookmarkEnd w:id="285"/>
      <w:bookmarkStart w:id="286" w:name="_Toc23943"/>
      <w:bookmarkStart w:id="287" w:name="_Toc30115"/>
      <w:r>
        <w:rPr>
          <w:rFonts w:ascii="黑体" w:hAnsi="黑体" w:eastAsia="黑体"/>
          <w:b/>
          <w:sz w:val="26"/>
        </w:rPr>
        <w:t>问题 83：缺少 CCS / BEM / CEM 三类标准要求的报文</w:t>
      </w:r>
      <w:bookmarkEnd w:id="286"/>
      <w:bookmarkEnd w:id="287"/>
    </w:p>
    <w:p w14:paraId="03B6323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项目实现了 16 类报文，但标准第 9 章共定义 22 类。缺的 6 类里，BMV / BMT / BSP 标准原文明确写「为可选报告，充电机不对其进行报文超时判定」，不实现合规；但 CCS（充电机充电状态）、BEM（BMS 错误报文）、CEM（充电机错误报文）属于应实现而未实现。</w:t>
      </w:r>
    </w:p>
    <w:p w14:paraId="72115C5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实现时聚焦于"把充电流程跑通"，忽略了充电阶段充电机要向 BMS 回传输出状态（CCS，50 ms 周期），以及标准第 8 章要求的故障上报机制（「当出现超时后，BMS 或充电机发送 9.5 规定的错误报文，并进入错误处理状态」）。缺 CCS 的直接后果是 BMS 侧对充电机的实际输出是盲的，无法判断充电机是否真的按需求输出。</w:t>
      </w:r>
    </w:p>
    <w:p w14:paraId="188448B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新增三类报文的完整实现。CCS（0x1812F456，8 字节，50 ms，机→B）由 i.MX 端周期发送、STM32 端解析并做 1 s 逐报文超时；BEM（0x081E56F4，4 字节，250 ms，优先权 2）由 STM32 端在超时 / 故障时发送（挂到已有的 EnterError() 上，用 BemMaskOf() 把错误码映射到 SPN3901~3907）；CEM（0x081FF456，4 字节，250 ms，优先权 2）由 i.MX 端在 enter_fault() 时发送（cem_mask 由调用点显式给出，因为同一个 GB_ERR_PARAM_TIMEOUT 在参数配置阶段是 SPN3922、充电准备阶段是 SPN3923）。表 28 / 29 里各字段的发送选项全部标注为「必须项」。</w:t>
      </w:r>
    </w:p>
    <w:p w14:paraId="2858039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User/Bms/bms_protocol.c、linux_can_monitor/gb27930.c、两端的 *_BEM / *_CEM / *_CCS 相关函数</w:t>
      </w:r>
    </w:p>
    <w:p w14:paraId="2041AA6C">
      <w:pPr>
        <w:pStyle w:val="3"/>
      </w:pPr>
      <w:bookmarkStart w:id="288" w:name="_Toc900120"/>
      <w:bookmarkEnd w:id="288"/>
      <w:bookmarkStart w:id="289" w:name="_Toc15197"/>
      <w:bookmarkStart w:id="290" w:name="_Toc4695"/>
      <w:r>
        <w:rPr>
          <w:rFonts w:ascii="黑体" w:hAnsi="黑体" w:eastAsia="黑体"/>
          <w:b/>
          <w:sz w:val="26"/>
        </w:rPr>
        <w:t>问题 84：逐报文超时被写成了统一 5 秒</w:t>
      </w:r>
      <w:bookmarkEnd w:id="289"/>
      <w:bookmarkEnd w:id="290"/>
    </w:p>
    <w:p w14:paraId="282A2DF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项目两端所有超时判据都用 5000 ms。但标准是逐报文不同的：BCL 1 s、CCS 1 s、BCS 5 s、BRO / CRO 60 s、其余通用 5 s。</w:t>
      </w:r>
    </w:p>
    <w:p w14:paraId="6E0888B4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标准第 8 章有一句「超时时间除特殊规定外，均为 5 s」，实现时只看到了这句通用规定，没有逐条检查第 10 章各报文正文里的"特殊规定"。这几条特殊规定分散在各报文的"报文功能"段落里，不在同一处，很容易漏。</w:t>
      </w:r>
    </w:p>
    <w:p w14:paraId="0CE1CC6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i.MX 端新增 T_BCL_MS 1000（BCL 专用 1 s）、T_BCS_MS 5000、T_READY_MS 60000（BRO / CRO 的"60 s 内未准备好则等待"），并新增 last_bcl_ms / last_bcs_ms / ready_since_ms 逐报文时间基准——逐报文超时必须分开计时，共用一个"最近收到报文"的时间戳就分不出是哪条报文超时了。STM32 端对应新增 GB_T_CCS_TIMEOUT 1000（CCS 专用 1 s）。selftest 里也补了两个反向用例：不喂 BCL 应报 BCL 超时；持续喂 BCL 则 1 s 那条不触发、由 5 s 那条接管——这条同时证明了"逐报文超时是分开判的"。</w:t>
      </w:r>
    </w:p>
    <w:p w14:paraId="1B39313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linux_can_monitor/gb27930.c（T_BCL_MS / T_BCS_MS / T_READY_MS 与逐报文时间基准）、User/Bms/bms_protocol.h（GB_T_CCS_TIMEOUT）</w:t>
      </w:r>
    </w:p>
    <w:p w14:paraId="20A521AA">
      <w:pPr>
        <w:pStyle w:val="3"/>
      </w:pPr>
      <w:bookmarkStart w:id="291" w:name="_Toc900121"/>
      <w:bookmarkEnd w:id="291"/>
      <w:bookmarkStart w:id="292" w:name="_Toc16273"/>
      <w:bookmarkStart w:id="293" w:name="_Toc2504"/>
      <w:r>
        <w:rPr>
          <w:rFonts w:ascii="黑体" w:hAnsi="黑体" w:eastAsia="黑体"/>
          <w:b/>
          <w:sz w:val="26"/>
        </w:rPr>
        <w:t>问题 85：fill_reserved 的声明顺序错误 —— STM32 端编不过</w:t>
      </w:r>
      <w:bookmarkEnd w:id="292"/>
      <w:bookmarkEnd w:id="293"/>
    </w:p>
    <w:p w14:paraId="5EBCB64F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用 tools/syntax_check.mk（gcc -std=gnu90 -fsyntax-only）检查 STM32 端 12 个源文件时报：User/Bms/bms_protocol.c:482:13: error: static declaration of 'fill_reserved' follows non-static declaration，User/Bms/bms_protocol.c:404:5: note: previous implicit declaration of 'fill_reserved' was here，调用点是 fill_reserved(d, BEM_LEN);。</w:t>
      </w:r>
    </w:p>
    <w:p w14:paraId="73682D4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为实现 BEM 报文新增的 Build_BEM() 位于文件第 397 行，而辅助工具区「§2 小端读写与定标工具」在第 447 行之后——fill_reserved() 的定义比它的首次调用晚了 80 多行。C 语言要求 static 函数必须先声明后使用，否则第一次调用会被当成隐式声明（返回 int），随后遇到真正的 static 定义就冲突。这个错误之所以长期没暴露，是因为项目的编译验证一直只覆盖 Linux 端（make），STM32 端只有 Keil 工程，那需要人工在 Windows 上 Rebuild。这轮改动量很大（bms_protocol.c 从 66 KB 涨到 108 KB），终于把这个位置问题暴露了出来。</w:t>
      </w:r>
    </w:p>
    <w:p w14:paraId="4FCCC37D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在 Build_BEM() 之前加一行前置声明，并注明理由：</w:t>
      </w:r>
    </w:p>
    <w:p w14:paraId="7A41479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/* 前置声明：Build_BEM 等函数在本文件中出现得比 §2 辅助工具区更早，</w:t>
      </w:r>
    </w:p>
    <w:p w14:paraId="1B46A815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 xml:space="preserve"> * 而 fill_reserved 定义在那一区。C 语言要求 static 函数先声明后使用，</w:t>
      </w:r>
    </w:p>
    <w:p w14:paraId="5A6059B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 xml:space="preserve"> * 否则会报 "static declaration follows non-static declaration"。 */</w:t>
      </w:r>
    </w:p>
    <w:p w14:paraId="7C1AF059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static void fill_reserved(uint8_t *p, uint8_t n);</w:t>
      </w:r>
    </w:p>
    <w:p w14:paraId="40749CF3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修完后 12 个源文件全部通过，RC=0。</w:t>
      </w:r>
    </w:p>
    <w:p w14:paraId="48484470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User/Bms/bms_protocol.c（前置声明插在 Build_BEM() 定义之前）</w:t>
      </w:r>
    </w:p>
    <w:p w14:paraId="01D43B98">
      <w:pPr>
        <w:pStyle w:val="3"/>
      </w:pPr>
      <w:bookmarkStart w:id="294" w:name="_Toc900122"/>
      <w:bookmarkEnd w:id="294"/>
      <w:bookmarkStart w:id="295" w:name="_Toc11830"/>
      <w:bookmarkStart w:id="296" w:name="_Toc4821"/>
      <w:r>
        <w:rPr>
          <w:rFonts w:ascii="黑体" w:hAnsi="黑体" w:eastAsia="黑体"/>
          <w:b/>
          <w:sz w:val="26"/>
        </w:rPr>
        <w:t>问题 86：bcd2bin 从未定义 —— CTS 解析拿到的是错的十进制值</w:t>
      </w:r>
      <w:bookmarkEnd w:id="295"/>
      <w:bookmarkEnd w:id="296"/>
    </w:p>
    <w:p w14:paraId="1769B1B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现象　</w:t>
      </w:r>
      <w:r>
        <w:rPr>
          <w:rFonts w:ascii="宋体" w:hAnsi="宋体" w:eastAsia="宋体"/>
          <w:b w:val="0"/>
        </w:rPr>
        <w:t>同一次语法检查还报：User/Bms/bms_protocol.c:1706:32: warning: implicit declaration of function 'bcd2bin' [-Wimplicit-function-declaration]，调用点 uint8_t sec = bcd2bin(frame-&gt;data[0]);。</w:t>
      </w:r>
    </w:p>
    <w:p w14:paraId="6EA9EC5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原因　</w:t>
      </w:r>
      <w:r>
        <w:rPr>
          <w:rFonts w:ascii="宋体" w:hAnsi="宋体" w:eastAsia="宋体"/>
          <w:b w:val="0"/>
        </w:rPr>
        <w:t>按标准表 13 重写 CTS 解析时，依据文件里写得很清楚：「第 1 字节：秒（压缩 BCD 码）……」——整个 CTS 的 7 个字节都是压缩 BCD。解析时必须先做 BCD→二进制转换，但转换函数只写了调用、没写定义，编译器按隐式声明处理（默认返回 int）。后果是功能性的、而且很隐蔽：假设充电机发来的是 0x25（表示十进制的 25），不做转换会被当成十六进制的 0x25 = 十进制 37——报出来的时间会错，但不会崩、也不会报警告以外的提示。</w:t>
      </w:r>
    </w:p>
    <w:p w14:paraId="2F3A6D6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解决　</w:t>
      </w:r>
      <w:r>
        <w:rPr>
          <w:rFonts w:ascii="宋体" w:hAnsi="宋体" w:eastAsia="宋体"/>
          <w:b w:val="0"/>
        </w:rPr>
        <w:t>在辅助工具区补上定义，并写清理由：</w:t>
      </w:r>
    </w:p>
    <w:p w14:paraId="778C62B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/**</w:t>
      </w:r>
    </w:p>
    <w:p w14:paraId="7F5BF16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 xml:space="preserve">  * @brief  压缩 BCD 码转二进制</w:t>
      </w:r>
    </w:p>
    <w:p w14:paraId="3B6CC2CC">
      <w:pPr>
        <w:spacing w:after="80"/>
        <w:ind w:firstLine="420"/>
        <w:rPr>
          <w:rFonts w:ascii="黑体" w:hAnsi="黑体" w:eastAsia="黑体" w:cstheme="minorBidi"/>
          <w:sz w:val="21"/>
          <w:szCs w:val="22"/>
          <w:lang w:val="en-US" w:eastAsia="en-US" w:bidi="ar-SA"/>
        </w:rPr>
      </w:pPr>
      <w:r>
        <w:rPr>
          <w:rFonts w:ascii="黑体" w:hAnsi="黑体" w:eastAsia="黑体"/>
          <w:b/>
          <w:sz w:val="21"/>
        </w:rPr>
        <w:t xml:space="preserve">  * @param  b 形如 0x25 表示十进制的 25</w:t>
      </w:r>
    </w:p>
    <w:p w14:paraId="57E19AD7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 xml:space="preserve">  * @return 二进制值 25</w:t>
      </w:r>
    </w:p>
    <w:p w14:paraId="5A80A8D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 xml:space="preserve">  * @note   标准表 13（CTS 时间同步）的 7 个字节全部是压缩 BCD 码：</w:t>
      </w:r>
    </w:p>
    <w:p w14:paraId="418F7351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 xml:space="preserve">  *         一个字节的高 4 位是十位、低 4 位是个位。</w:t>
      </w:r>
    </w:p>
    <w:p w14:paraId="640C171C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 xml:space="preserve">  *         接收 CTS 时必须先转换，否则 0x25 会被当成十进制的 37。</w:t>
      </w:r>
    </w:p>
    <w:p w14:paraId="6593243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 xml:space="preserve">  */</w:t>
      </w:r>
    </w:p>
    <w:p w14:paraId="6E93512A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static uint8_t bcd2bin(uint8_t b)</w:t>
      </w:r>
    </w:p>
    <w:p w14:paraId="2931F8B6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{</w:t>
      </w:r>
    </w:p>
    <w:p w14:paraId="4FF8CDF2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 xml:space="preserve">    return (uint8_t)(((b &gt;&gt; 4) &amp; 0x0Fu) * 10u + (b &amp; 0x0Fu));</w:t>
      </w:r>
    </w:p>
    <w:p w14:paraId="040F084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}</w:t>
      </w:r>
    </w:p>
    <w:p w14:paraId="17B4FC08">
      <w:pPr>
        <w:spacing w:after="80"/>
        <w:ind w:firstLine="420"/>
      </w:pPr>
      <w:r>
        <w:rPr>
          <w:rFonts w:ascii="黑体" w:hAnsi="黑体" w:eastAsia="黑体"/>
          <w:b/>
          <w:sz w:val="21"/>
        </w:rPr>
        <w:t>代码位置　</w:t>
      </w:r>
      <w:r>
        <w:rPr>
          <w:rFonts w:ascii="宋体" w:hAnsi="宋体" w:eastAsia="宋体"/>
          <w:b w:val="0"/>
        </w:rPr>
        <w:t>User/Bms/bms_protocol.c（辅助工具区，fill_reserved() 之后）</w:t>
      </w:r>
    </w:p>
    <w:sectPr>
      <w:pgSz w:w="11906" w:h="16838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095DE9"/>
    <w:rsid w:val="380C65BB"/>
    <w:rsid w:val="497D1E92"/>
    <w:rsid w:val="5FBC3490"/>
    <w:rsid w:val="641C125F"/>
    <w:rsid w:val="71F50077"/>
    <w:rsid w:val="7725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27648</Words>
  <Characters>45693</Characters>
  <Lines>0</Lines>
  <Paragraphs>0</Paragraphs>
  <TotalTime>0</TotalTime>
  <ScaleCrop>false</ScaleCrop>
  <LinksUpToDate>false</LinksUpToDate>
  <CharactersWithSpaces>50609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WPS_1627442812</cp:lastModifiedBy>
  <dcterms:modified xsi:type="dcterms:W3CDTF">2026-10-11T06:39:26Z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eyJoZGlkIjoiODU0MzQ5YzgzYzc1ZTY0NjViZmJiYzAxNjQzODM4ODYiLCJ1c2VySWQiOiIxMjM5MTEzNjEwIn0=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2B273BF3655F42719D8C352ED3C9A534_12</vt:lpwstr>
  </property>
</Properties>
</file>